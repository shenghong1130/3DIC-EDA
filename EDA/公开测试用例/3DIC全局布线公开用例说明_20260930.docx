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5DE3E515">
      <w:pPr>
        <w:pStyle w:val="000043"/>
        <w:jc w:val="center"/>
      </w:pPr>
      <w:r>
        <w:rPr>
          <w:rFonts w:hint="eastAsia" w:ascii="微软雅黑" w:hAnsi="微软雅黑" w:eastAsia="微软雅黑" w:cs="微软雅黑"/>
          <w:b w:val="1"/>
          <w:color w:val="000000"/>
          <w:sz w:val="36"/>
        </w:rPr>
        <w:t>3D IC 全局布线公开用例说明</w:t>
      </w:r>
    </w:p>
    <w:p w14:paraId="6BA32D6B">
      <w:pPr>
        <w:spacing w:before="0" w:after="100" w:line="312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0"/>
        </w:rPr>
      </w:pPr>
      <w:r>
        <w:rPr>
          <w:rFonts w:hint="eastAsia" w:cs="微软雅黑"/>
          <w:b w:val="0"/>
          <w:color w:val="000000"/>
          <w:sz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个</w:t>
      </w:r>
      <w:r>
        <w:rPr>
          <w:rFonts w:hint="eastAsia" w:cs="微软雅黑"/>
          <w:b w:val="0"/>
          <w:color w:val="000000"/>
          <w:sz w:val="20"/>
          <w:lang w:val="en-US" w:eastAsia="zh-CN"/>
        </w:rPr>
        <w:t>公开</w:t>
      </w: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用例都是</w:t>
      </w:r>
      <w:r>
        <w:rPr>
          <w:rFonts w:hint="eastAsia"/>
          <w:lang w:val="en-US" w:eastAsia="zh-CN"/>
        </w:rPr>
        <w:t>F2B模式</w:t>
      </w: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双 Die 堆叠（two-tier）的 3D 设计：每个 Die 各 10 层金属，全设计共 20 层金属。底层 Die 使用 metal1 ~ metal10，顶层 Die 使用 metal11 ~ metal20，两个 Die 的平面范围完全相同，跨 Die 的连接只能通过 metal10 与 metal11 之间的 TSV 完成。每个用例提供 DEF（布局与网络）、LEF（层与工艺规则</w:t>
      </w:r>
      <w:r>
        <w:rPr>
          <w:rFonts w:hint="eastAsia" w:cs="微软雅黑"/>
          <w:b w:val="0"/>
          <w:color w:val="000000"/>
          <w:sz w:val="20"/>
          <w:lang w:eastAsia="zh-CN"/>
        </w:rPr>
        <w:t>、</w:t>
      </w:r>
      <w:r>
        <w:rPr>
          <w:rFonts w:hint="eastAsia" w:cs="微软雅黑"/>
          <w:b w:val="0"/>
          <w:color w:val="000000"/>
          <w:sz w:val="20"/>
          <w:lang w:val="en-US" w:eastAsia="zh-CN"/>
        </w:rPr>
        <w:t>libraries信息</w:t>
      </w: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）、热分布 JSON。</w:t>
      </w:r>
    </w:p>
    <w:p w14:paraId="28B878F2">
      <w:pPr>
        <w:spacing w:before="0" w:after="100" w:line="312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0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2985" cy="4359910"/>
            <wp:effectExtent l="0" t="0" r="0" b="0"/>
            <wp:docPr id="2" name="图片 1" descr="lQLPJwPr7g3pUa_NAyHNA3iw6w_LUBGRBWcKcx8fcIJZAA_888_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 descr="lQLPJwPr7g3pUa_NAyHNA3iw6w_LUBGRBWcKcx8fcIJZAA_888_8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9D01">
      <w:pPr>
        <w:pStyle w:val="00001a"/>
        <w:spacing w:before="260" w:after="80" w:line="288" w:lineRule="auto"/>
      </w:pPr>
      <w:r>
        <w:rPr>
          <w:rFonts w:hint="eastAsia" w:ascii="微软雅黑" w:hAnsi="微软雅黑" w:eastAsia="微软雅黑" w:cs="微软雅黑"/>
          <w:b w:val="1"/>
          <w:color w:val="000000"/>
          <w:sz w:val="28"/>
        </w:rPr>
        <w:t>一、用例规模总览</w:t>
      </w:r>
    </w:p>
    <w:tbl>
      <w:tblPr>
        <w:tblStyle w:val="00002d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1"/>
          <w:jc w:val="center"/>
        </w:trPr>
        <w:tc>
          <w:tcPr>
            <w:tcW w:w="1261" w:type="dxa"/>
            <w:shd w:val="clear" w:color="auto" w:fill="1F3864"/>
            <w:vAlign w:val="center"/>
          </w:tcPr>
          <w:p w14:paraId="6B33CA90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用例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69ED2F96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设计文件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4167A4F1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Die 尺寸 (µm)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411A6C00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Die 面积 (mm²)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20EE03A9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实例数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0206EB8C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Net 数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56E5A978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DEF 顶层 PINS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251D9003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布线层 / Cut 层</w:t>
            </w:r>
          </w:p>
        </w:tc>
      </w:tr>
      <w:tr>
        <w:trPr>
          <w:jc w:val="center"/>
        </w:trPr>
        <w:tc>
          <w:tcPr>
            <w:tcW w:w="1261" w:type="dxa"/>
            <w:vAlign w:val="center"/>
          </w:tcPr>
          <w:p w14:paraId="2591885C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case001</w:t>
            </w:r>
          </w:p>
        </w:tc>
        <w:tc>
          <w:tcPr>
            <w:tcW w:w="1261" w:type="dxa"/>
            <w:vAlign w:val="center"/>
          </w:tcPr>
          <w:p w14:paraId="30DDDE21"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ispd19_test001</w:t>
            </w:r>
          </w:p>
        </w:tc>
        <w:tc>
          <w:tcPr>
            <w:tcW w:w="1261" w:type="dxa"/>
            <w:vAlign w:val="center"/>
          </w:tcPr>
          <w:p w14:paraId="6DE0147E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382.10 x 375.95</w:t>
            </w:r>
          </w:p>
        </w:tc>
        <w:tc>
          <w:tcPr>
            <w:tcW w:w="1261" w:type="dxa"/>
            <w:vAlign w:val="center"/>
          </w:tcPr>
          <w:p w14:paraId="618D0701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0.1437</w:t>
            </w:r>
          </w:p>
        </w:tc>
        <w:tc>
          <w:tcPr>
            <w:tcW w:w="1261" w:type="dxa"/>
            <w:vAlign w:val="center"/>
          </w:tcPr>
          <w:p w14:paraId="0BFC5B35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9,668</w:t>
            </w:r>
          </w:p>
        </w:tc>
        <w:tc>
          <w:tcPr>
            <w:tcW w:w="1261" w:type="dxa"/>
            <w:vAlign w:val="center"/>
          </w:tcPr>
          <w:p w14:paraId="12AB5CD3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3,152</w:t>
            </w:r>
          </w:p>
        </w:tc>
        <w:tc>
          <w:tcPr>
            <w:tcW w:w="1261" w:type="dxa"/>
            <w:vAlign w:val="center"/>
          </w:tcPr>
          <w:p w14:paraId="622A0123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1261" w:type="dxa"/>
            <w:vAlign w:val="center"/>
          </w:tcPr>
          <w:p w14:paraId="5CD6715A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 / 19</w:t>
            </w:r>
          </w:p>
        </w:tc>
      </w:tr>
      <w:tr>
        <w:trPr>
          <w:jc w:val="center"/>
        </w:trPr>
        <w:tc>
          <w:tcPr>
            <w:tcW w:w="1261" w:type="dxa"/>
            <w:vAlign w:val="center"/>
          </w:tcPr>
          <w:p w14:paraId="54F657A8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case003</w:t>
            </w:r>
          </w:p>
        </w:tc>
        <w:tc>
          <w:tcPr>
            <w:tcW w:w="1261" w:type="dxa"/>
            <w:vAlign w:val="center"/>
          </w:tcPr>
          <w:p w14:paraId="5A7FADEF"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ispd19_test004</w:t>
            </w:r>
          </w:p>
        </w:tc>
        <w:tc>
          <w:tcPr>
            <w:tcW w:w="1261" w:type="dxa"/>
            <w:vAlign w:val="center"/>
          </w:tcPr>
          <w:p w14:paraId="68239319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1741.89 x 1687.59</w:t>
            </w:r>
          </w:p>
        </w:tc>
        <w:tc>
          <w:tcPr>
            <w:tcW w:w="1261" w:type="dxa"/>
            <w:vAlign w:val="center"/>
          </w:tcPr>
          <w:p w14:paraId="7E9957E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2.9396</w:t>
            </w:r>
          </w:p>
        </w:tc>
        <w:tc>
          <w:tcPr>
            <w:tcW w:w="1261" w:type="dxa"/>
            <w:vAlign w:val="center"/>
          </w:tcPr>
          <w:p w14:paraId="225AF3C6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179,295</w:t>
            </w:r>
          </w:p>
        </w:tc>
        <w:tc>
          <w:tcPr>
            <w:tcW w:w="1261" w:type="dxa"/>
            <w:vAlign w:val="center"/>
          </w:tcPr>
          <w:p w14:paraId="17F87656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151,611</w:t>
            </w:r>
          </w:p>
        </w:tc>
        <w:tc>
          <w:tcPr>
            <w:tcW w:w="1261" w:type="dxa"/>
            <w:vAlign w:val="center"/>
          </w:tcPr>
          <w:p w14:paraId="23EA7B11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4,801</w:t>
            </w:r>
          </w:p>
        </w:tc>
        <w:tc>
          <w:tcPr>
            <w:tcW w:w="1261" w:type="dxa"/>
            <w:vAlign w:val="center"/>
          </w:tcPr>
          <w:p w14:paraId="4B3133E9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 / 19</w:t>
            </w:r>
          </w:p>
        </w:tc>
      </w:tr>
      <w:tr>
        <w:trPr>
          <w:jc w:val="center"/>
        </w:trPr>
        <w:tc>
          <w:tcPr>
            <w:tcW w:w="1261" w:type="dxa"/>
            <w:vAlign w:val="center"/>
          </w:tcPr>
          <w:p w14:paraId="6AF0A0CF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case005</w:t>
            </w:r>
          </w:p>
        </w:tc>
        <w:tc>
          <w:tcPr>
            <w:tcW w:w="1261" w:type="dxa"/>
            <w:vAlign w:val="center"/>
          </w:tcPr>
          <w:p w14:paraId="1668D94C"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ispd18_test007</w:t>
            </w:r>
          </w:p>
        </w:tc>
        <w:tc>
          <w:tcPr>
            <w:tcW w:w="1261" w:type="dxa"/>
            <w:vAlign w:val="center"/>
          </w:tcPr>
          <w:p w14:paraId="65E33485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2067.95 x 2018.07</w:t>
            </w:r>
          </w:p>
        </w:tc>
        <w:tc>
          <w:tcPr>
            <w:tcW w:w="1261" w:type="dxa"/>
            <w:vAlign w:val="center"/>
          </w:tcPr>
          <w:p w14:paraId="08BB4A3B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4.1733</w:t>
            </w:r>
          </w:p>
        </w:tc>
        <w:tc>
          <w:tcPr>
            <w:tcW w:w="1261" w:type="dxa"/>
            <w:vAlign w:val="center"/>
          </w:tcPr>
          <w:p w14:paraId="3C72C23B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228,654</w:t>
            </w:r>
          </w:p>
        </w:tc>
        <w:tc>
          <w:tcPr>
            <w:tcW w:w="1261" w:type="dxa"/>
            <w:vAlign w:val="center"/>
          </w:tcPr>
          <w:p w14:paraId="24A2A87A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179,700</w:t>
            </w:r>
          </w:p>
        </w:tc>
        <w:tc>
          <w:tcPr>
            <w:tcW w:w="1261" w:type="dxa"/>
            <w:vAlign w:val="center"/>
          </w:tcPr>
          <w:p w14:paraId="342F3EB0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892</w:t>
            </w:r>
          </w:p>
        </w:tc>
        <w:tc>
          <w:tcPr>
            <w:tcW w:w="1261" w:type="dxa"/>
            <w:vAlign w:val="center"/>
          </w:tcPr>
          <w:p w14:paraId="21DDBDE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 / 19</w:t>
            </w:r>
          </w:p>
        </w:tc>
      </w:tr>
    </w:tbl>
    <w:p w14:paraId="5269F5F8">
      <w:pPr>
        <w:pStyle w:val="00001a"/>
        <w:spacing w:before="260" w:after="80" w:line="288" w:lineRule="auto"/>
      </w:pPr>
      <w:r>
        <w:rPr>
          <w:rFonts w:hint="eastAsia" w:ascii="微软雅黑" w:hAnsi="微软雅黑" w:eastAsia="微软雅黑" w:cs="微软雅黑"/>
          <w:b w:val="1"/>
          <w:color w:val="000000"/>
          <w:sz w:val="28"/>
        </w:rPr>
        <w:t>二、上下两个 Die 的划分</w:t>
      </w:r>
    </w:p>
    <w:p w14:paraId="49972F02">
      <w:pPr>
        <w:spacing w:before="0" w:after="100" w:line="312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两个 Die 的层归属固定：底层 Die 为 metal1 ~ metal10，顶层 Die 为 metal11 ~ metal20；同时位于两层的 net（crossing）必须用 metal10 与 metal11 之间的 TSV 连接。</w:t>
      </w:r>
    </w:p>
    <w:tbl>
      <w:tblPr>
        <w:tblStyle w:val="00002d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tblHeader w:val="1"/>
          <w:jc w:val="center"/>
        </w:trPr>
        <w:tc>
          <w:tcPr>
            <w:tcW w:w="1121" w:type="dxa"/>
            <w:shd w:val="clear" w:color="auto" w:fill="1F3864"/>
            <w:vAlign w:val="center"/>
          </w:tcPr>
          <w:p w14:paraId="66C33126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用例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7A0DBE3F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底层 Die 层范围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5B23ADDB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底层实例数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5FCB4854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底层 Net 数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4FA627C7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顶层 Die 层范围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176E3EB2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顶层实例数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0D6D7EA0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顶层 Net 数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1DD8424E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跨 Die Net 数</w:t>
            </w:r>
          </w:p>
        </w:tc>
        <w:tc>
          <w:tcPr>
            <w:tcW w:w="1121" w:type="dxa"/>
            <w:shd w:val="clear" w:color="auto" w:fill="1F3864"/>
            <w:vAlign w:val="center"/>
          </w:tcPr>
          <w:p w14:paraId="4507D164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跨 Die 占比</w:t>
            </w:r>
          </w:p>
        </w:tc>
      </w:tr>
      <w:tr>
        <w:trPr>
          <w:jc w:val="center"/>
        </w:trPr>
        <w:tc>
          <w:tcPr>
            <w:tcW w:w="1121" w:type="dxa"/>
            <w:vAlign w:val="center"/>
          </w:tcPr>
          <w:p w14:paraId="64F001D4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case001</w:t>
            </w:r>
          </w:p>
        </w:tc>
        <w:tc>
          <w:tcPr>
            <w:tcW w:w="1121" w:type="dxa"/>
            <w:vAlign w:val="center"/>
          </w:tcPr>
          <w:p w14:paraId="28ED7A86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metal1 ~ metal10</w:t>
            </w:r>
          </w:p>
        </w:tc>
        <w:tc>
          <w:tcPr>
            <w:tcW w:w="1121" w:type="dxa"/>
            <w:vAlign w:val="center"/>
          </w:tcPr>
          <w:p w14:paraId="1C7C7DA4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4,426</w:t>
            </w:r>
          </w:p>
        </w:tc>
        <w:tc>
          <w:tcPr>
            <w:tcW w:w="1121" w:type="dxa"/>
            <w:vAlign w:val="center"/>
          </w:tcPr>
          <w:p w14:paraId="7A49FD4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1,201</w:t>
            </w:r>
          </w:p>
        </w:tc>
        <w:tc>
          <w:tcPr>
            <w:tcW w:w="1121" w:type="dxa"/>
            <w:vAlign w:val="center"/>
          </w:tcPr>
          <w:p w14:paraId="302ACEE8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metal11 ~ metal20</w:t>
            </w:r>
          </w:p>
        </w:tc>
        <w:tc>
          <w:tcPr>
            <w:tcW w:w="1121" w:type="dxa"/>
            <w:vAlign w:val="center"/>
          </w:tcPr>
          <w:p w14:paraId="4C6F3287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5,242</w:t>
            </w:r>
          </w:p>
        </w:tc>
        <w:tc>
          <w:tcPr>
            <w:tcW w:w="1121" w:type="dxa"/>
            <w:vAlign w:val="center"/>
          </w:tcPr>
          <w:p w14:paraId="5DD0C03C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1,294</w:t>
            </w:r>
          </w:p>
        </w:tc>
        <w:tc>
          <w:tcPr>
            <w:tcW w:w="1121" w:type="dxa"/>
            <w:vAlign w:val="center"/>
          </w:tcPr>
          <w:p w14:paraId="5225C686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657</w:t>
            </w:r>
          </w:p>
        </w:tc>
        <w:tc>
          <w:tcPr>
            <w:tcW w:w="1121" w:type="dxa"/>
            <w:vAlign w:val="center"/>
          </w:tcPr>
          <w:p w14:paraId="14590F3F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20.8%</w:t>
            </w:r>
          </w:p>
        </w:tc>
      </w:tr>
      <w:tr>
        <w:trPr>
          <w:jc w:val="center"/>
        </w:trPr>
        <w:tc>
          <w:tcPr>
            <w:tcW w:w="1121" w:type="dxa"/>
            <w:vAlign w:val="center"/>
          </w:tcPr>
          <w:p w14:paraId="544D6CA2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case003</w:t>
            </w:r>
          </w:p>
        </w:tc>
        <w:tc>
          <w:tcPr>
            <w:tcW w:w="1121" w:type="dxa"/>
            <w:vAlign w:val="center"/>
          </w:tcPr>
          <w:p w14:paraId="74B114E6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metal1 ~ metal10</w:t>
            </w:r>
          </w:p>
        </w:tc>
        <w:tc>
          <w:tcPr>
            <w:tcW w:w="1121" w:type="dxa"/>
            <w:vAlign w:val="center"/>
          </w:tcPr>
          <w:p w14:paraId="1ABFFF18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80,436</w:t>
            </w:r>
          </w:p>
        </w:tc>
        <w:tc>
          <w:tcPr>
            <w:tcW w:w="1121" w:type="dxa"/>
            <w:vAlign w:val="center"/>
          </w:tcPr>
          <w:p w14:paraId="59CB0EF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66,976</w:t>
            </w:r>
          </w:p>
        </w:tc>
        <w:tc>
          <w:tcPr>
            <w:tcW w:w="1121" w:type="dxa"/>
            <w:vAlign w:val="center"/>
          </w:tcPr>
          <w:p w14:paraId="6FADFA6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metal11 ~ metal20</w:t>
            </w:r>
          </w:p>
        </w:tc>
        <w:tc>
          <w:tcPr>
            <w:tcW w:w="1121" w:type="dxa"/>
            <w:vAlign w:val="center"/>
          </w:tcPr>
          <w:p w14:paraId="02DA144A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98,859</w:t>
            </w:r>
          </w:p>
        </w:tc>
        <w:tc>
          <w:tcPr>
            <w:tcW w:w="1121" w:type="dxa"/>
            <w:vAlign w:val="center"/>
          </w:tcPr>
          <w:p w14:paraId="37F81CE8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62,061</w:t>
            </w:r>
          </w:p>
        </w:tc>
        <w:tc>
          <w:tcPr>
            <w:tcW w:w="1121" w:type="dxa"/>
            <w:vAlign w:val="center"/>
          </w:tcPr>
          <w:p w14:paraId="29799CD2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22,574</w:t>
            </w:r>
          </w:p>
        </w:tc>
        <w:tc>
          <w:tcPr>
            <w:tcW w:w="1121" w:type="dxa"/>
            <w:vAlign w:val="center"/>
          </w:tcPr>
          <w:p w14:paraId="758179AE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14.9%</w:t>
            </w:r>
          </w:p>
        </w:tc>
      </w:tr>
      <w:tr>
        <w:trPr>
          <w:jc w:val="center"/>
        </w:trPr>
        <w:tc>
          <w:tcPr>
            <w:tcW w:w="1121" w:type="dxa"/>
            <w:vAlign w:val="center"/>
          </w:tcPr>
          <w:p w14:paraId="1198BFB6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case005</w:t>
            </w:r>
          </w:p>
        </w:tc>
        <w:tc>
          <w:tcPr>
            <w:tcW w:w="1121" w:type="dxa"/>
            <w:vAlign w:val="center"/>
          </w:tcPr>
          <w:p w14:paraId="4F75371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metal1 ~ metal10</w:t>
            </w:r>
          </w:p>
        </w:tc>
        <w:tc>
          <w:tcPr>
            <w:tcW w:w="1121" w:type="dxa"/>
            <w:vAlign w:val="center"/>
          </w:tcPr>
          <w:p w14:paraId="18B449FA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91,546</w:t>
            </w:r>
          </w:p>
        </w:tc>
        <w:tc>
          <w:tcPr>
            <w:tcW w:w="1121" w:type="dxa"/>
            <w:vAlign w:val="center"/>
          </w:tcPr>
          <w:p w14:paraId="2D297D32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70,427</w:t>
            </w:r>
          </w:p>
        </w:tc>
        <w:tc>
          <w:tcPr>
            <w:tcW w:w="1121" w:type="dxa"/>
            <w:vAlign w:val="center"/>
          </w:tcPr>
          <w:p w14:paraId="78FF2467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metal11 ~ metal20</w:t>
            </w:r>
          </w:p>
        </w:tc>
        <w:tc>
          <w:tcPr>
            <w:tcW w:w="1121" w:type="dxa"/>
            <w:vAlign w:val="center"/>
          </w:tcPr>
          <w:p w14:paraId="1BDDA852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137,108</w:t>
            </w:r>
          </w:p>
        </w:tc>
        <w:tc>
          <w:tcPr>
            <w:tcW w:w="1121" w:type="dxa"/>
            <w:vAlign w:val="center"/>
          </w:tcPr>
          <w:p w14:paraId="373A193A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69,731</w:t>
            </w:r>
          </w:p>
        </w:tc>
        <w:tc>
          <w:tcPr>
            <w:tcW w:w="1121" w:type="dxa"/>
            <w:vAlign w:val="center"/>
          </w:tcPr>
          <w:p w14:paraId="45D75B79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39,542</w:t>
            </w:r>
          </w:p>
        </w:tc>
        <w:tc>
          <w:tcPr>
            <w:tcW w:w="1121" w:type="dxa"/>
            <w:vAlign w:val="center"/>
          </w:tcPr>
          <w:p w14:paraId="6EDC673F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22.0%</w:t>
            </w:r>
          </w:p>
        </w:tc>
      </w:tr>
    </w:tbl>
    <w:p w14:paraId="60830A5F">
      <w:pPr>
        <w:spacing w:before="0" w:after="100" w:line="312" w:lineRule="auto"/>
      </w:pPr>
    </w:p>
    <w:p w14:paraId="6A581DCD">
      <w:pPr>
        <w:pStyle w:val="00001a"/>
        <w:bidi w:val="0"/>
        <w:rPr>
          <w:rFonts w:hint="eastAsia" w:eastAsia="微软雅黑"/>
          <w:lang w:val="en-US" w:eastAsia="zh-CN"/>
        </w:rPr>
      </w:pPr>
      <w:r>
        <w:rPr>
          <w:rFonts w:hint="eastAsia"/>
        </w:rPr>
        <w:t>三、工艺</w:t>
      </w:r>
      <w:r>
        <w:rPr>
          <w:rFonts w:hint="eastAsia"/>
          <w:lang w:val="en-US" w:eastAsia="zh-CN"/>
        </w:rPr>
        <w:t>说明</w:t>
      </w:r>
    </w:p>
    <w:tbl>
      <w:tblPr>
        <w:tblStyle w:val="00002d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52"/>
        <w:gridCol w:w="8440"/>
      </w:tblGrid>
      <w:tr>
        <w:trPr>
          <w:tblHeader w:val="1"/>
          <w:jc w:val="center"/>
        </w:trPr>
        <w:tc>
          <w:tcPr>
            <w:tcW w:w="1652" w:type="dxa"/>
            <w:shd w:val="clear" w:color="auto" w:fill="1F3864"/>
            <w:vAlign w:val="center"/>
          </w:tcPr>
          <w:p w14:paraId="4A3066A1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用例</w:t>
            </w:r>
          </w:p>
        </w:tc>
        <w:tc>
          <w:tcPr>
            <w:tcW w:w="8440" w:type="dxa"/>
            <w:shd w:val="clear" w:color="auto" w:fill="1F3864"/>
            <w:vAlign w:val="center"/>
          </w:tcPr>
          <w:p w14:paraId="2225BB75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Routing 层与 track 间距</w:t>
            </w:r>
          </w:p>
        </w:tc>
      </w:tr>
      <w:tr>
        <w:trPr>
          <w:jc w:val="center"/>
        </w:trPr>
        <w:tc>
          <w:tcPr>
            <w:tcW w:w="1652" w:type="dxa"/>
            <w:vAlign w:val="center"/>
          </w:tcPr>
          <w:p w14:paraId="09E58305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case001</w:t>
            </w:r>
          </w:p>
        </w:tc>
        <w:tc>
          <w:tcPr>
            <w:tcW w:w="8440" w:type="dxa"/>
            <w:vAlign w:val="center"/>
          </w:tcPr>
          <w:p w14:paraId="3C7FB82F">
            <w:pPr>
              <w:spacing w:before="40" w:after="40" w:line="276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metal1/metal2/metal3/metal4/metal5/metal11/metal12/metal13/metal14/metal15：0.1um；</w:t>
            </w:r>
          </w:p>
          <w:p w14:paraId="326B437E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metal6/metal7/metal16/metal17：0.15um；metal8/metal9/metal10/metal18/metal19/metal20：0.2um</w:t>
            </w:r>
          </w:p>
        </w:tc>
      </w:tr>
      <w:tr>
        <w:trPr>
          <w:jc w:val="center"/>
        </w:trPr>
        <w:tc>
          <w:tcPr>
            <w:tcW w:w="1652" w:type="dxa"/>
            <w:vAlign w:val="center"/>
          </w:tcPr>
          <w:p w14:paraId="3C71C324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case003</w:t>
            </w:r>
          </w:p>
        </w:tc>
        <w:tc>
          <w:tcPr>
            <w:tcW w:w="8440" w:type="dxa"/>
            <w:vAlign w:val="center"/>
          </w:tcPr>
          <w:p w14:paraId="75F3868C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metal1/metal2/metal3/metal4/metal5/metal6/metal7/metal8/metal9/metal10/metal11/metal12/metal13/metal14/metal15/metal16/metal17/metal18/metal19/metal20：0.2um</w:t>
            </w:r>
          </w:p>
        </w:tc>
      </w:tr>
      <w:tr>
        <w:trPr>
          <w:jc w:val="center"/>
        </w:trPr>
        <w:tc>
          <w:tcPr>
            <w:tcW w:w="1652" w:type="dxa"/>
            <w:vAlign w:val="center"/>
          </w:tcPr>
          <w:p w14:paraId="3CDAB79B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case005</w:t>
            </w:r>
          </w:p>
        </w:tc>
        <w:tc>
          <w:tcPr>
            <w:tcW w:w="8440" w:type="dxa"/>
            <w:vAlign w:val="center"/>
          </w:tcPr>
          <w:p w14:paraId="3A19300A">
            <w:pPr>
              <w:spacing w:before="40" w:after="40" w:line="276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metal1/metal2/metal3/metal4/metal11/metal12/metal13/metal14：0.1um；metal5/metal6/metal15/metal16：0.15um；</w:t>
            </w:r>
          </w:p>
          <w:p w14:paraId="176E7FA2">
            <w:pPr>
              <w:spacing w:before="40" w:after="40" w:line="276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metal7/metal8/metal17/metal18：0.2um；</w:t>
            </w:r>
          </w:p>
          <w:p w14:paraId="28658924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metal9/metal10/metal19/metal20：1.0um</w:t>
            </w:r>
          </w:p>
        </w:tc>
      </w:tr>
    </w:tbl>
    <w:p w14:paraId="3FFC0984">
      <w:pPr>
        <w:spacing w:before="0" w:after="100" w:line="312" w:lineRule="auto"/>
        <w:rPr>
          <w:rFonts w:ascii="微软雅黑" w:hAnsi="微软雅黑" w:eastAsia="微软雅黑" w:cs="微软雅黑"/>
          <w:b w:val="0"/>
          <w:color w:val="000000"/>
          <w:sz w:val="19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</w:rPr>
        <w:t>两个 Die 的金属叠层相同：底层 metal1 ~ metal10 与顶层 metal11 ~ metal20 一一对应、间距一致。</w:t>
      </w:r>
    </w:p>
    <w:p w14:paraId="45F2D685">
      <w:pPr>
        <w:spacing w:before="0" w:after="100" w:line="312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19"/>
        </w:rPr>
        <w:t>DEF 中每个层的 track 间距与 LEF 的 PITCH 对齐。</w:t>
      </w:r>
    </w:p>
    <w:p w14:paraId="57EA4DBA">
      <w:pPr>
        <w:spacing w:before="0" w:after="100" w:line="312" w:lineRule="auto"/>
      </w:pPr>
    </w:p>
    <w:p w14:paraId="63E5D6CC">
      <w:pPr>
        <w:pStyle w:val="00001a"/>
        <w:spacing w:before="260" w:after="80" w:line="288" w:lineRule="auto"/>
      </w:pPr>
      <w:r>
        <w:rPr>
          <w:rFonts w:hint="eastAsia" w:cs="微软雅黑"/>
          <w:b w:val="1"/>
          <w:color w:val="000000"/>
          <w:sz w:val="28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 w:val="1"/>
          <w:color w:val="000000"/>
          <w:sz w:val="28"/>
        </w:rPr>
        <w:t>、用例文件清单</w:t>
      </w:r>
    </w:p>
    <w:tbl>
      <w:tblPr>
        <w:tblStyle w:val="00002d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984"/>
        <w:gridCol w:w="4565"/>
      </w:tblGrid>
      <w:tr>
        <w:trPr>
          <w:tblHeader w:val="1"/>
          <w:jc w:val="center"/>
        </w:trPr>
        <w:tc>
          <w:tcPr>
            <w:tcW w:w="3984" w:type="dxa"/>
            <w:shd w:val="clear" w:color="auto" w:fill="1F3864"/>
            <w:vAlign w:val="center"/>
          </w:tcPr>
          <w:p w14:paraId="0EBDBA0E">
            <w:pPr>
              <w:spacing w:before="40" w:after="40" w:line="276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用例</w:t>
            </w:r>
          </w:p>
        </w:tc>
        <w:tc>
          <w:tcPr>
            <w:tcW w:w="4565" w:type="dxa"/>
            <w:shd w:val="clear" w:color="auto" w:fill="1F3864"/>
            <w:vAlign w:val="center"/>
          </w:tcPr>
          <w:p w14:paraId="43218CCE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8"/>
              </w:rPr>
              <w:t>输入文件</w:t>
            </w:r>
          </w:p>
        </w:tc>
      </w:tr>
      <w:tr>
        <w:trPr>
          <w:jc w:val="center"/>
        </w:trPr>
        <w:tc>
          <w:tcPr>
            <w:tcW w:w="3984" w:type="dxa"/>
            <w:vAlign w:val="center"/>
          </w:tcPr>
          <w:p w14:paraId="38E4BED2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case001</w:t>
            </w:r>
          </w:p>
        </w:tc>
        <w:tc>
          <w:tcPr>
            <w:tcW w:w="4565" w:type="dxa"/>
            <w:vAlign w:val="center"/>
          </w:tcPr>
          <w:p w14:paraId="404CD345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*.input.def（布局/网络）、*.input.lef（工艺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库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）、*thermal*.json（热分布）</w:t>
            </w:r>
          </w:p>
        </w:tc>
      </w:tr>
      <w:tr>
        <w:trPr>
          <w:jc w:val="center"/>
        </w:trPr>
        <w:tc>
          <w:tcPr>
            <w:tcW w:w="3984" w:type="dxa"/>
            <w:vAlign w:val="center"/>
          </w:tcPr>
          <w:p w14:paraId="3A72BDD3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case003</w:t>
            </w:r>
          </w:p>
        </w:tc>
        <w:tc>
          <w:tcPr>
            <w:tcW w:w="4565" w:type="dxa"/>
            <w:vAlign w:val="center"/>
          </w:tcPr>
          <w:p w14:paraId="0ACFFF06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*.input.def（布局/网络）、*.input.lef（工艺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库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）、*thermal*.json（热分布）</w:t>
            </w:r>
          </w:p>
        </w:tc>
      </w:tr>
      <w:tr>
        <w:trPr>
          <w:jc w:val="center"/>
        </w:trPr>
        <w:tc>
          <w:tcPr>
            <w:tcW w:w="3984" w:type="dxa"/>
            <w:vAlign w:val="center"/>
          </w:tcPr>
          <w:p w14:paraId="058456ED"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case005</w:t>
            </w:r>
          </w:p>
        </w:tc>
        <w:tc>
          <w:tcPr>
            <w:tcW w:w="4565" w:type="dxa"/>
            <w:vAlign w:val="center"/>
          </w:tcPr>
          <w:p w14:paraId="0EB64E99">
            <w:pPr>
              <w:spacing w:before="40" w:after="40" w:line="276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*.input.def（布局/网络）、*.input.lef（工艺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库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）、*thermal*.json（热分布）</w:t>
            </w:r>
          </w:p>
        </w:tc>
      </w:tr>
    </w:tbl>
    <w:p w14:paraId="27A57380">
      <w:pPr>
        <w:pStyle w:val="00001a"/>
        <w:spacing w:before="260" w:after="80" w:line="288" w:lineRule="auto"/>
      </w:pPr>
      <w:r>
        <w:rPr>
          <w:rFonts w:hint="eastAsia" w:cs="微软雅黑"/>
          <w:b w:val="1"/>
          <w:color w:val="000000"/>
          <w:sz w:val="28"/>
          <w:lang w:val="en-US" w:eastAsia="zh-CN"/>
        </w:rPr>
        <w:t>五</w:t>
      </w:r>
      <w:bookmarkStart w:id="1" w:name="_GoBack"/>
      <w:bookmarkEnd w:id="1"/>
      <w:r>
        <w:rPr>
          <w:rFonts w:hint="eastAsia" w:ascii="微软雅黑" w:hAnsi="微软雅黑" w:eastAsia="微软雅黑" w:cs="微软雅黑"/>
          <w:b w:val="1"/>
          <w:color w:val="000000"/>
          <w:sz w:val="28"/>
        </w:rPr>
        <w:t>、几点说明</w:t>
      </w:r>
    </w:p>
    <w:p w14:paraId="569FFAA8">
      <w:pPr>
        <w:pStyle w:val="00000b"/>
        <w:spacing w:after="60" w:line="300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两个 Die 的平面范围完全一致（DEF 中只有一个 DIEAREA），层归属靠层号区分：metal1 ~ metal10 属底层，metal11 ~ metal20 属顶层。</w:t>
      </w:r>
    </w:p>
    <w:p w14:paraId="65CE4FB3">
      <w:pPr>
        <w:pStyle w:val="00000b"/>
        <w:spacing w:after="60" w:line="300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跨 Die net 必须在 metal10 与 metal11 之间形成重叠区域作为 TSV；同一 net 的 TSV 候选区域最多两个，并且必须由跨层引脚唯一确定。</w:t>
      </w:r>
    </w:p>
    <w:p w14:paraId="5F1BB8E7">
      <w:pPr>
        <w:pStyle w:val="00000b"/>
        <w:spacing w:after="60" w:line="300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每个用例的实例与 net 规模差异很大，GCell 网格规模相差更大（从 6.4 万格到 449 万格），评测耗时也随之变化。</w:t>
      </w:r>
    </w:p>
    <w:p w14:paraId="5A8699B8">
      <w:pPr>
        <w:pStyle w:val="00000b"/>
        <w:spacing w:after="60" w:line="300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0"/>
        </w:rPr>
        <w:t>三个用例的层数与层间距各自不同：case001 最细层为 0.1 µm、最粗层为 0.2 µm，case003 各层均为 0.2 µm，case005 最粗层为 1.0 µm，实际布线能力取决于各层 pitch 与 GCell 尺寸的比值。</w:t>
      </w:r>
    </w:p>
    <w:sectPr>
      <w:pgSz w:w="11906" w:h="16838"/>
      <w:pgMar w:top="1134" w:right="907" w:bottom="1134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33C9FFE4">
      <w:pPr>
        <w:spacing w:line="240" w:lineRule="auto"/>
      </w:pPr>
      <w:r>
        <w:continuationSeparator/>
      </w:r>
    </w:p>
  </w:endnote>
  <w:endnote w:type="separator" w:id="0">
    <w:p w14:paraId="2AED1F2A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23CA246A">
      <w:pPr>
        <w:spacing w:before="0" w:after="0" w:line="312" w:lineRule="auto"/>
      </w:pPr>
      <w:r>
        <w:continuationSeparator/>
      </w:r>
    </w:p>
  </w:footnote>
  <w:footnote w:type="separator" w:id="0">
    <w:p w14:paraId="1AE577A4">
      <w:pPr>
        <w:spacing w:before="0" w:after="0" w:line="312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3">
    <w:abstractNumId w:val="2"/>
  </w:num>
  <w:num w:numId="5">
    <w:abstractNumId w:val="5"/>
  </w:num>
  <w:num w:numId="6">
    <w:abstractNumId w:val="4"/>
  </w:num>
  <w:num w:numId="2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73860"/>
    <w:rsid w:val="2485698C"/>
    <w:rsid w:val="6D7813AB"/>
    <w:rsid w:val="72FC6055"/>
    <w:rsid w:val="7F2D5F40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微软雅黑" w:hAnsi="微软雅黑" w:eastAsia="微软雅黑" w:cs="微软雅黑"/>
      </w:rPr>
    </w:rPrDefault>
    <w:pPrDefault/>
  </w:docDefaults>
  <w:latentStyles w:defLockedState="0" w:defUIPriority="99" w:defSemiHidden="1" w:defUnhideWhenUsed="1" w:defQFormat="0" w:count="260">
    <w:lsdException w:name="Block Text" w:uiPriority="99"/>
    <w:lsdException w:name="Salutation" w:uiPriority="99"/>
    <w:lsdException w:name="Medium Grid 1 Accent 4" w:uiPriority="67" w:semiHidden="0" w:unhideWhenUsed="0" w:qFormat="1"/>
    <w:lsdException w:name="Medium Grid 2 Accent 2" w:uiPriority="68" w:semiHidden="0" w:unhideWhenUsed="0" w:qFormat="1"/>
    <w:lsdException w:name="List 4" w:uiPriority="99"/>
    <w:lsdException w:name="Table Subtle 1" w:uiPriority="99"/>
    <w:lsdException w:name="Table Web 2" w:uiPriority="99"/>
    <w:lsdException w:name="annotation text" w:uiPriority="99"/>
    <w:lsdException w:name="Normal Table" w:uiPriority="99" w:qFormat="1"/>
    <w:lsdException w:name="Table Contemporary" w:uiPriority="99"/>
    <w:lsdException w:name="Light Shading" w:uiPriority="60" w:semiHidden="0" w:unhideWhenUsed="0"/>
    <w:lsdException w:name="Plain Text" w:uiPriority="99"/>
    <w:lsdException w:name="Table Simple 2" w:uiPriority="99"/>
    <w:lsdException w:name="Table Classic 2" w:uiPriority="99"/>
    <w:lsdException w:name="annotation subject" w:uiPriority="99"/>
    <w:lsdException w:name="Medium List 2 Accent 5" w:uiPriority="66" w:semiHidden="0" w:unhideWhenUsed="0" w:qFormat="1"/>
    <w:lsdException w:name="Colorful Shading Accent 3" w:uiPriority="71" w:semiHidden="0" w:unhideWhenUsed="0" w:qFormat="1"/>
    <w:lsdException w:name="List Continue" w:uiPriority="99" w:semiHidden="0" w:qFormat="1"/>
    <w:lsdException w:name="Medium Grid 1 Accent 3" w:uiPriority="67" w:semiHidden="0" w:unhideWhenUsed="0" w:qFormat="1"/>
    <w:lsdException w:name="Medium Grid 1 Accent 5" w:uiPriority="67" w:semiHidden="0" w:unhideWhenUsed="0" w:qFormat="1"/>
    <w:lsdException w:name="Medium Grid 3 Accent 5" w:uiPriority="69" w:semiHidden="0" w:unhideWhenUsed="0" w:qFormat="1"/>
    <w:lsdException w:name="Medium Shading 1 Accent 5" w:uiPriority="63" w:semiHidden="0" w:unhideWhenUsed="0"/>
    <w:lsdException w:name="Table List 7" w:uiPriority="99"/>
    <w:lsdException w:name="Light List Accent 4" w:uiPriority="61" w:semiHidden="0" w:unhideWhenUsed="0" w:qFormat="1"/>
    <w:lsdException w:name="Colorful List Accent 4" w:uiPriority="72" w:semiHidden="0" w:unhideWhenUsed="0" w:qFormat="1"/>
    <w:lsdException w:name="Body Text First Indent" w:uiPriority="99"/>
    <w:lsdException w:name="Medium Grid 3 Accent 1" w:uiPriority="69" w:semiHidden="0" w:unhideWhenUsed="0" w:qFormat="1"/>
    <w:lsdException w:name="FollowedHyperlink" w:uiPriority="99"/>
    <w:lsdException w:name="heading 3" w:uiPriority="9" w:semiHidden="0" w:qFormat="1"/>
    <w:lsdException w:name="Medium Shading 1 Accent 3" w:uiPriority="63" w:semiHidden="0" w:unhideWhenUsed="0"/>
    <w:lsdException w:name="Normal Indent" w:uiPriority="99"/>
    <w:lsdException w:name="Dark List" w:uiPriority="70" w:semiHidden="0" w:unhideWhenUsed="0" w:qFormat="1"/>
    <w:lsdException w:name="Body Text" w:uiPriority="99" w:semiHidden="0" w:qFormat="1"/>
    <w:lsdException w:name="Balloon Text" w:uiPriority="99"/>
    <w:lsdException w:name="Table Columns 2" w:uiPriority="99"/>
    <w:lsdException w:name="HTML Definition" w:uiPriority="99"/>
    <w:lsdException w:name="toc 9" w:uiPriority="39"/>
    <w:lsdException w:name="toc 5" w:uiPriority="39"/>
    <w:lsdException w:name="footer" w:uiPriority="99" w:semiHidden="0" w:qFormat="1"/>
    <w:lsdException w:name="List Continue 5" w:uiPriority="99"/>
    <w:lsdException w:name="index 6" w:uiPriority="99"/>
    <w:lsdException w:name="index 4" w:uiPriority="99"/>
    <w:lsdException w:name="toc 3" w:uiPriority="39"/>
    <w:lsdException w:name="Table Theme" w:uiPriority="99"/>
    <w:lsdException w:name="Dark List Accent 5" w:uiPriority="70" w:semiHidden="0" w:unhideWhenUsed="0" w:qFormat="1"/>
    <w:lsdException w:name="Light Grid Accent 5" w:uiPriority="62" w:semiHidden="0" w:unhideWhenUsed="0" w:qFormat="1"/>
    <w:lsdException w:name="page number" w:uiPriority="99"/>
    <w:lsdException w:name="Medium Grid 2 Accent 6" w:uiPriority="68" w:semiHidden="0" w:unhideWhenUsed="0" w:qFormat="1"/>
    <w:lsdException w:name="HTML Acronym" w:uiPriority="99"/>
    <w:lsdException w:name="Light List Accent 3" w:uiPriority="61" w:semiHidden="0" w:unhideWhenUsed="0"/>
    <w:lsdException w:name="Table List 2" w:uiPriority="99"/>
    <w:lsdException w:name="HTML Keyboard" w:uiPriority="99"/>
    <w:lsdException w:name="Intense Quote" w:uiPriority="30" w:semiHidden="0" w:unhideWhenUsed="0" w:qFormat="1"/>
    <w:lsdException w:name="heading 6" w:uiPriority="9" w:qFormat="1"/>
    <w:lsdException w:name="Medium Shading 2 Accent 1" w:uiPriority="64" w:semiHidden="0" w:unhideWhenUsed="0" w:qFormat="1"/>
    <w:lsdException w:name="Table List 4" w:uiPriority="99"/>
    <w:lsdException w:name="Table Professional" w:uiPriority="99"/>
    <w:lsdException w:name="List 2" w:uiPriority="99" w:semiHidden="0" w:qFormat="1"/>
    <w:lsdException w:name="Table Grid" w:uiPriority="59" w:semiHidden="0" w:unhideWhenUsed="0" w:qFormat="1"/>
    <w:lsdException w:name="heading 4" w:uiPriority="9" w:qFormat="1"/>
    <w:lsdException w:name="Table Colorful 3" w:uiPriority="99"/>
    <w:lsdException w:name="Medium List 1 Accent 1" w:uiPriority="65" w:semiHidden="0" w:unhideWhenUsed="0" w:qFormat="1"/>
    <w:lsdException w:name="Colorful Grid Accent 6" w:uiPriority="73" w:semiHidden="0" w:unhideWhenUsed="0" w:qFormat="1"/>
    <w:lsdException w:name="toc 6" w:uiPriority="39"/>
    <w:lsdException w:name="header" w:uiPriority="99" w:semiHidden="0" w:qFormat="1"/>
    <w:lsdException w:name="Table Columns 1" w:uiPriority="99"/>
    <w:lsdException w:name="heading 5" w:uiPriority="9" w:qFormat="1"/>
    <w:lsdException w:name="Hyperlink" w:uiPriority="99"/>
    <w:lsdException w:name="Colorful List" w:uiPriority="72" w:semiHidden="0" w:unhideWhenUsed="0" w:qFormat="1"/>
    <w:lsdException w:name="Body Text First Indent 2" w:uiPriority="99"/>
    <w:lsdException w:name="Colorful Grid Accent 2" w:uiPriority="73" w:semiHidden="0" w:unhideWhenUsed="0" w:qFormat="1"/>
    <w:lsdException w:name="Body Text Indent 2" w:uiPriority="99"/>
    <w:lsdException w:name="Table Grid 4" w:uiPriority="99"/>
    <w:lsdException w:name="Medium Shading 2 Accent 2" w:uiPriority="64" w:semiHidden="0" w:unhideWhenUsed="0" w:qFormat="1"/>
    <w:lsdException w:name="HTML Preformatted" w:uiPriority="99"/>
    <w:lsdException w:name="E-mail Signature" w:uiPriority="99"/>
    <w:lsdException w:name="HTML Typewriter" w:uiPriority="99"/>
    <w:lsdException w:name="Quote" w:uiPriority="29" w:semiHidden="0" w:unhideWhenUsed="0" w:qFormat="1"/>
    <w:lsdException w:name="Table Simple 3" w:uiPriority="99"/>
    <w:lsdException w:name="List Number 3" w:uiPriority="99" w:semiHidden="0" w:qFormat="1"/>
    <w:lsdException w:name="Table Classic 1" w:uiPriority="99"/>
    <w:lsdException w:name="Medium Grid 2 Accent 1" w:uiPriority="68" w:semiHidden="0" w:unhideWhenUsed="0" w:qFormat="1"/>
    <w:lsdException w:name="Table Web 1" w:uiPriority="99"/>
    <w:lsdException w:name="Medium Grid 2 Accent 3" w:uiPriority="68" w:semiHidden="0" w:unhideWhenUsed="0" w:qFormat="1"/>
    <w:lsdException w:name="footnote reference" w:uiPriority="99"/>
    <w:lsdException w:name="Table Columns 4" w:uiPriority="99"/>
    <w:lsdException w:name="Light List Accent 5" w:uiPriority="61" w:semiHidden="0" w:unhideWhenUsed="0" w:qFormat="1"/>
    <w:lsdException w:name="Document Map" w:uiPriority="99"/>
    <w:lsdException w:name="Table Subtle 2" w:uiPriority="99"/>
    <w:lsdException w:name="Table Colorful 2" w:uiPriority="99"/>
    <w:lsdException w:name="Light List" w:uiPriority="61" w:semiHidden="0" w:unhideWhenUsed="0"/>
    <w:lsdException w:name="Table Elegant" w:uiPriority="99"/>
    <w:lsdException w:name="Medium Grid 1 Accent 6" w:uiPriority="67" w:semiHidden="0" w:unhideWhenUsed="0"/>
    <w:lsdException w:name="Colorful Grid Accent 5" w:uiPriority="73" w:semiHidden="0" w:unhideWhenUsed="0" w:qFormat="1"/>
    <w:lsdException w:name="Medium Grid 1 Accent 2" w:uiPriority="67" w:semiHidden="0" w:unhideWhenUsed="0" w:qFormat="1"/>
    <w:lsdException w:name="List Bullet 2" w:uiPriority="99" w:semiHidden="0" w:qFormat="1"/>
    <w:lsdException w:name="Colorful Shading Accent 4" w:uiPriority="71" w:semiHidden="0" w:unhideWhenUsed="0" w:qFormat="1"/>
    <w:lsdException w:name="Table Grid 7" w:uiPriority="99"/>
    <w:lsdException w:name="Body Text Indent 3" w:uiPriority="99"/>
    <w:lsdException w:name="Medium List 1 Accent 2" w:uiPriority="65" w:semiHidden="0" w:unhideWhenUsed="0" w:qFormat="1"/>
    <w:lsdException w:name="index 3" w:uiPriority="99"/>
    <w:lsdException w:name="Table Columns 3" w:uiPriority="99"/>
    <w:lsdException w:name="Medium Grid 3 Accent 2" w:uiPriority="69" w:semiHidden="0" w:unhideWhenUsed="0" w:qFormat="1"/>
    <w:lsdException w:name="Medium Shading 1 Accent 2" w:uiPriority="63" w:semiHidden="0" w:unhideWhenUsed="0"/>
    <w:lsdException w:name="List Continue 4" w:uiPriority="99"/>
    <w:lsdException w:name="toc 2" w:uiPriority="39"/>
    <w:lsdException w:name="List Continue 2" w:uiPriority="99" w:semiHidden="0" w:qFormat="1"/>
    <w:lsdException w:name="table of figures" w:uiPriority="99"/>
    <w:lsdException w:name="HTML Variable" w:uiPriority="99"/>
    <w:lsdException w:name="Light Shading Accent 5" w:uiPriority="60" w:semiHidden="0" w:unhideWhenUsed="0" w:qFormat="1"/>
    <w:lsdException w:name="Body Text 3" w:uiPriority="99" w:semiHidden="0" w:qFormat="1"/>
    <w:lsdException w:name="Medium Grid 1 Accent 1" w:uiPriority="67" w:semiHidden="0" w:unhideWhenUsed="0" w:qFormat="1"/>
    <w:lsdException w:name="Dark List Accent 4" w:uiPriority="70" w:semiHidden="0" w:unhideWhenUsed="0" w:qFormat="1"/>
    <w:lsdException w:name="footnote text" w:uiPriority="99"/>
    <w:lsdException w:name="HTML Cite" w:uiPriority="99"/>
    <w:lsdException w:name="envelope return" w:uiPriority="99"/>
    <w:lsdException w:name="toa heading" w:uiPriority="99"/>
    <w:lsdException w:name="table of authorities" w:uiPriority="99"/>
    <w:lsdException w:name="Table List 5" w:uiPriority="99"/>
    <w:lsdException w:name="Medium List 2" w:uiPriority="66" w:semiHidden="0" w:unhideWhenUsed="0" w:qFormat="1"/>
    <w:lsdException w:name="Dark List Accent 2" w:uiPriority="70" w:semiHidden="0" w:unhideWhenUsed="0" w:qFormat="1"/>
    <w:lsdException w:name="Medium List 2 Accent 3" w:uiPriority="66" w:semiHidden="0" w:unhideWhenUsed="0" w:qFormat="1"/>
    <w:lsdException w:name="Body Text 2" w:uiPriority="99" w:semiHidden="0" w:qFormat="1"/>
    <w:lsdException w:name="heading 1" w:uiPriority="9" w:semiHidden="0" w:unhideWhenUsed="0" w:qFormat="1"/>
    <w:lsdException w:name="Medium Shading 2 Accent 6" w:uiPriority="64" w:semiHidden="0" w:unhideWhenUsed="0" w:qFormat="1"/>
    <w:lsdException w:name="List Bullet 5" w:uiPriority="99"/>
    <w:lsdException w:name="Table List 1" w:uiPriority="99"/>
    <w:lsdException w:name="List 5" w:uiPriority="99"/>
    <w:lsdException w:name="List" w:uiPriority="99" w:semiHidden="0" w:qFormat="1"/>
    <w:lsdException w:name="heading 9" w:uiPriority="9" w:qFormat="1"/>
    <w:lsdException w:name="Light List Accent 2" w:uiPriority="61" w:semiHidden="0" w:unhideWhenUsed="0"/>
    <w:lsdException w:name="endnote text" w:uiPriority="99"/>
    <w:lsdException w:name="Colorful Grid Accent 3" w:uiPriority="73" w:semiHidden="0" w:unhideWhenUsed="0" w:qFormat="1"/>
    <w:lsdException w:name="Emphasis" w:uiPriority="20" w:semiHidden="0" w:unhideWhenUsed="0" w:qFormat="1"/>
    <w:lsdException w:name="Signature" w:uiPriority="99"/>
    <w:lsdException w:name="toc 7" w:uiPriority="39"/>
    <w:lsdException w:name="Table Grid 2" w:uiPriority="99"/>
    <w:lsdException w:name="Light Grid" w:uiPriority="62" w:semiHidden="0" w:unhideWhenUsed="0" w:qFormat="1"/>
    <w:lsdException w:name="Colorful Grid Accent 1" w:uiPriority="73" w:semiHidden="0" w:unhideWhenUsed="0" w:qFormat="1"/>
    <w:lsdException w:name="index 2" w:uiPriority="99"/>
    <w:lsdException w:name="Table 3D effects 1" w:uiPriority="99"/>
    <w:lsdException w:name="Light List Accent 6" w:uiPriority="61" w:semiHidden="0" w:unhideWhenUsed="0" w:qFormat="1"/>
    <w:lsdException w:name="toc 1" w:uiPriority="39"/>
    <w:lsdException w:name="Colorful List Accent 5" w:uiPriority="72" w:semiHidden="0" w:unhideWhenUsed="0"/>
    <w:lsdException w:name="index 8" w:uiPriority="99"/>
    <w:lsdException w:name="Title" w:uiPriority="10" w:semiHidden="0" w:unhideWhenUsed="0" w:qFormat="1"/>
    <w:lsdException w:name="Colorful Shading Accent 2" w:uiPriority="71" w:semiHidden="0" w:unhideWhenUsed="0" w:qFormat="1"/>
    <w:lsdException w:name="Medium List 1 Accent 6" w:uiPriority="65" w:semiHidden="0" w:unhideWhenUsed="0" w:qFormat="1"/>
    <w:lsdException w:name="Table Grid 1" w:uiPriority="99"/>
    <w:lsdException w:name="Normal" w:uiPriority="0" w:semiHidden="0" w:unhideWhenUsed="0" w:qFormat="1"/>
    <w:lsdException w:name="Light Grid Accent 3" w:uiPriority="62" w:semiHidden="0" w:unhideWhenUsed="0" w:qFormat="1"/>
    <w:lsdException w:name="List Number 4" w:uiPriority="99"/>
    <w:lsdException w:name="Light Shading Accent 6" w:uiPriority="60" w:semiHidden="0" w:unhideWhenUsed="0"/>
    <w:lsdException w:name="endnote reference" w:uiPriority="99"/>
    <w:lsdException w:name="Medium Shading 1" w:uiPriority="63" w:semiHidden="0" w:unhideWhenUsed="0" w:qFormat="1"/>
    <w:lsdException w:name="annotation reference" w:uiPriority="99"/>
    <w:lsdException w:name="Light Shading Accent 2" w:uiPriority="60" w:semiHidden="0" w:unhideWhenUsed="0" w:qFormat="1"/>
    <w:lsdException w:name="Table List 8" w:uiPriority="99"/>
    <w:lsdException w:name="Table Colorful 1" w:uiPriority="99"/>
    <w:lsdException w:name="Medium Grid 3 Accent 4" w:uiPriority="69" w:semiHidden="0" w:unhideWhenUsed="0" w:qFormat="1"/>
    <w:lsdException w:name="index 7" w:uiPriority="99"/>
    <w:lsdException w:name="Medium List 1 Accent 3" w:uiPriority="65" w:semiHidden="0" w:unhideWhenUsed="0" w:qFormat="1"/>
    <w:lsdException w:name="Medium List 2 Accent 1" w:uiPriority="66" w:semiHidden="0" w:unhideWhenUsed="0" w:qFormat="1"/>
    <w:lsdException w:name="Medium Shading 2 Accent 3" w:uiPriority="64" w:semiHidden="0" w:unhideWhenUsed="0"/>
    <w:lsdException w:name="Colorful Grid" w:uiPriority="73" w:semiHidden="0" w:unhideWhenUsed="0" w:qFormat="1"/>
    <w:lsdException w:name="Note Heading" w:uiPriority="99"/>
    <w:lsdException w:name="line number" w:uiPriority="99"/>
    <w:lsdException w:name="HTML Code" w:uiPriority="99"/>
    <w:lsdException w:name="Medium Shading 1 Accent 6" w:uiPriority="63" w:semiHidden="0" w:unhideWhenUsed="0"/>
    <w:lsdException w:name="Colorful Grid Accent 4" w:uiPriority="73" w:semiHidden="0" w:unhideWhenUsed="0" w:qFormat="1"/>
    <w:lsdException w:name="Table Classic 4" w:uiPriority="99"/>
    <w:lsdException w:name="macro" w:uiPriority="99" w:semiHidden="0" w:qFormat="1"/>
    <w:lsdException w:name="Light Grid Accent 4" w:uiPriority="62" w:semiHidden="0" w:unhideWhenUsed="0"/>
    <w:lsdException w:name="Colorful Shading Accent 1" w:uiPriority="71" w:semiHidden="0" w:unhideWhenUsed="0" w:qFormat="1"/>
    <w:lsdException w:name="Light Grid Accent 6" w:uiPriority="62" w:semiHidden="0" w:unhideWhenUsed="0" w:qFormat="1"/>
    <w:lsdException w:name="Medium List 1 Accent 5" w:uiPriority="65" w:semiHidden="0" w:unhideWhenUsed="0"/>
    <w:lsdException w:name="List Paragraph" w:uiPriority="34" w:semiHidden="0" w:unhideWhenUsed="0" w:qFormat="1"/>
    <w:lsdException w:name="Colorful List Accent 6" w:uiPriority="72" w:semiHidden="0" w:unhideWhenUsed="0"/>
    <w:lsdException w:name="Medium Shading 2 Accent 4" w:uiPriority="64" w:semiHidden="0" w:unhideWhenUsed="0" w:qFormat="1"/>
    <w:lsdException w:name="Table Grid 8" w:uiPriority="99"/>
    <w:lsdException w:name="List Bullet 3" w:uiPriority="99" w:semiHidden="0" w:qFormat="1"/>
    <w:lsdException w:name="Medium Shading 1 Accent 1" w:uiPriority="63" w:semiHidden="0" w:unhideWhenUsed="0"/>
    <w:lsdException w:name="Subtitle" w:uiPriority="11" w:semiHidden="0" w:unhideWhenUsed="0" w:qFormat="1"/>
    <w:lsdException w:name="No Spacing" w:uiPriority="1" w:semiHidden="0" w:unhideWhenUsed="0" w:qFormat="1"/>
    <w:lsdException w:name="List Number 5" w:uiPriority="99"/>
    <w:lsdException w:name="index heading" w:uiPriority="99"/>
    <w:lsdException w:name="HTML Address" w:uiPriority="99"/>
    <w:lsdException w:name="Colorful List Accent 2" w:uiPriority="72" w:semiHidden="0" w:unhideWhenUsed="0" w:qFormat="1"/>
    <w:lsdException w:name="Colorful Shading" w:uiPriority="71" w:semiHidden="0" w:unhideWhenUsed="0" w:qFormat="1"/>
    <w:lsdException w:name="HTML Sample" w:uiPriority="99"/>
    <w:lsdException w:name="Normal (Web)" w:uiPriority="99"/>
    <w:lsdException w:name="Table Web 3" w:uiPriority="99"/>
    <w:lsdException w:name="List Number" w:uiPriority="99" w:semiHidden="0" w:qFormat="1"/>
    <w:lsdException w:name="Dark List Accent 3" w:uiPriority="70" w:semiHidden="0" w:unhideWhenUsed="0" w:qFormat="1"/>
    <w:lsdException w:name="Medium Grid 3" w:uiPriority="69" w:semiHidden="0" w:unhideWhenUsed="0" w:qFormat="1"/>
    <w:lsdException w:name="Medium List 2 Accent 2" w:uiPriority="66" w:semiHidden="0" w:unhideWhenUsed="0" w:qFormat="1"/>
    <w:lsdException w:name="Strong" w:uiPriority="22" w:semiHidden="0" w:unhideWhenUsed="0" w:qFormat="1"/>
    <w:lsdException w:name="Medium List 2 Accent 6" w:uiPriority="66" w:semiHidden="0" w:unhideWhenUsed="0" w:qFormat="1"/>
    <w:lsdException w:name="Closing" w:uiPriority="99"/>
    <w:lsdException w:name="Table Simple 1" w:uiPriority="99"/>
    <w:lsdException w:name="List Continue 3" w:uiPriority="99" w:semiHidden="0"/>
    <w:lsdException w:name="Medium List 2 Accent 4" w:uiPriority="66" w:semiHidden="0" w:unhideWhenUsed="0" w:qFormat="1"/>
    <w:lsdException w:name="Date" w:uiPriority="99"/>
    <w:lsdException w:name="Medium Grid 2 Accent 4" w:uiPriority="68" w:semiHidden="0" w:unhideWhenUsed="0" w:qFormat="1"/>
    <w:lsdException w:name="Medium List 1" w:uiPriority="65" w:semiHidden="0" w:unhideWhenUsed="0" w:qFormat="1"/>
    <w:lsdException w:name="Table Grid 5" w:uiPriority="99"/>
    <w:lsdException w:name="Medium Grid 3 Accent 6" w:uiPriority="69" w:semiHidden="0" w:unhideWhenUsed="0" w:qFormat="1"/>
    <w:lsdException w:name="Body Text Indent" w:uiPriority="99"/>
    <w:lsdException w:name="Message Header" w:uiPriority="99"/>
    <w:lsdException w:name="index 9" w:uiPriority="99"/>
    <w:lsdException w:name="index 1" w:uiPriority="99"/>
    <w:lsdException w:name="Medium Shading 1 Accent 4" w:uiPriority="63" w:semiHidden="0" w:unhideWhenUsed="0" w:qFormat="1"/>
    <w:lsdException w:name="heading 8" w:uiPriority="9" w:qFormat="1"/>
    <w:lsdException w:name="caption" w:uiPriority="35" w:qFormat="1"/>
    <w:lsdException w:name="Table List 6" w:uiPriority="99"/>
    <w:lsdException w:name="Table 3D effects 2" w:uiPriority="99"/>
    <w:lsdException w:name="index 5" w:uiPriority="99"/>
    <w:lsdException w:name="Table Columns 5" w:uiPriority="99"/>
    <w:lsdException w:name="Light List Accent 1" w:uiPriority="61" w:semiHidden="0" w:unhideWhenUsed="0"/>
    <w:lsdException w:name="Colorful Shading Accent 5" w:uiPriority="71" w:semiHidden="0" w:unhideWhenUsed="0" w:qFormat="1"/>
    <w:lsdException w:name="List Bullet" w:uiPriority="99" w:semiHidden="0"/>
    <w:lsdException w:name="heading 2" w:uiPriority="9" w:semiHidden="0" w:qFormat="1"/>
    <w:lsdException w:name="toc 4" w:uiPriority="39"/>
    <w:lsdException w:name="Medium Shading 2" w:uiPriority="64" w:semiHidden="0" w:unhideWhenUsed="0" w:qFormat="1"/>
    <w:lsdException w:name="Light Shading Accent 1" w:uiPriority="60" w:semiHidden="0" w:unhideWhenUsed="0"/>
    <w:lsdException w:name="toc 8" w:uiPriority="39"/>
    <w:lsdException w:name="Dark List Accent 6" w:uiPriority="70" w:semiHidden="0" w:unhideWhenUsed="0" w:qFormat="1"/>
    <w:lsdException w:name="Light Shading Accent 3" w:uiPriority="60" w:semiHidden="0" w:unhideWhenUsed="0" w:qFormat="1"/>
    <w:lsdException w:name="Medium Grid 2 Accent 5" w:uiPriority="68" w:semiHidden="0" w:unhideWhenUsed="0" w:qFormat="1"/>
    <w:lsdException w:name="Table Grid 6" w:uiPriority="99"/>
    <w:lsdException w:name="Light Grid Accent 2" w:uiPriority="62" w:semiHidden="0" w:unhideWhenUsed="0" w:qFormat="1"/>
    <w:lsdException w:name="Table List 3" w:uiPriority="99"/>
    <w:lsdException w:name="Medium Grid 3 Accent 3" w:uiPriority="69" w:semiHidden="0" w:unhideWhenUsed="0" w:qFormat="1"/>
    <w:lsdException w:name="Dark List Accent 1" w:uiPriority="70" w:semiHidden="0" w:unhideWhenUsed="0" w:qFormat="1"/>
    <w:lsdException w:name="heading 7" w:uiPriority="9" w:qFormat="1"/>
    <w:lsdException w:name="List 3" w:uiPriority="99" w:semiHidden="0" w:qFormat="1"/>
    <w:lsdException w:name="Table 3D effects 3" w:uiPriority="99"/>
    <w:lsdException w:name="Colorful List Accent 3" w:uiPriority="72" w:semiHidden="0" w:unhideWhenUsed="0" w:qFormat="1"/>
    <w:lsdException w:name="Light Grid Accent 1" w:uiPriority="62" w:semiHidden="0" w:unhideWhenUsed="0"/>
    <w:lsdException w:name="Table Classic 3" w:uiPriority="99"/>
    <w:lsdException w:name="Colorful List Accent 1" w:uiPriority="72" w:semiHidden="0" w:unhideWhenUsed="0" w:qFormat="1"/>
    <w:lsdException w:name="envelope address" w:uiPriority="99"/>
    <w:lsdException w:name="Table Grid 3" w:uiPriority="99"/>
    <w:lsdException w:name="Medium List 1 Accent 4" w:uiPriority="65" w:semiHidden="0" w:unhideWhenUsed="0" w:qFormat="1"/>
    <w:lsdException w:name="Medium Grid 1" w:uiPriority="67" w:semiHidden="0" w:unhideWhenUsed="0" w:qFormat="1"/>
    <w:lsdException w:name="Colorful Shading Accent 6" w:uiPriority="71" w:semiHidden="0" w:unhideWhenUsed="0" w:qFormat="1"/>
    <w:lsdException w:name="Medium Grid 2" w:uiPriority="68" w:semiHidden="0" w:unhideWhenUsed="0" w:qFormat="1"/>
    <w:lsdException w:name="Light Shading Accent 4" w:uiPriority="60" w:semiHidden="0" w:unhideWhenUsed="0" w:qFormat="1"/>
    <w:lsdException w:name="List Number 2" w:uiPriority="99" w:semiHidden="0" w:qFormat="1"/>
    <w:lsdException w:name="Default Paragraph Font" w:uiPriority="1" w:qFormat="1"/>
    <w:lsdException w:name="List Bullet 4" w:uiPriority="99"/>
    <w:lsdException w:name="Medium Shading 2 Accent 5" w:uiPriority="64" w:semiHidden="0" w:unhideWhenUsed="0" w:qFormat="1"/>
  </w:latentStyles>
  <w:style w:type="paragraph" w:styleId="00000b">
    <w:name w:val="List Number"/>
    <w:basedOn w:val="000019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character" w:styleId="000027" w:customStyle="1">
    <w:name w:val="Heading 7 Char"/>
    <w:basedOn w:val="00002c"/>
    <w:link w:val="000026"/>
    <w:uiPriority w:val="9"/>
    <w:semiHidden w:val="1"/>
    <w:qFormat w:val="1"/>
    <w:rPr>
      <w:rFonts w:ascii="微软雅黑" w:hAnsi="微软雅黑" w:eastAsia="微软雅黑" w:cs="微软雅黑"/>
      <w:i w:val="1"/>
      <w:iCs w:val="1"/>
      <w:color w:val="404040" w:themeColor="text1" w:themeTint="BF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3">
    <w:name w:val="Medium Grid 2 Accent 5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e">
    <w:name w:val="Medium List 1 Accent 5"/>
    <w:basedOn w:val="00002d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09">
    <w:name w:val="List Bullet 2"/>
    <w:basedOn w:val="000019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table" w:styleId="000082">
    <w:name w:val="Medium Grid 2 Accent 4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3" w:customStyle="1">
    <w:name w:val="Heading 5 Char"/>
    <w:basedOn w:val="00002c"/>
    <w:link w:val="000022"/>
    <w:uiPriority w:val="9"/>
    <w:semiHidden w:val="1"/>
    <w:qFormat w:val="1"/>
    <w:rPr>
      <w:rFonts w:ascii="微软雅黑" w:hAnsi="微软雅黑" w:eastAsia="微软雅黑" w:cs="微软雅黑"/>
      <w:color w:val="254061" w:themeColor="accent1" w:themeShade="80"/>
      <w:lang w:val="en-US" w:eastAsia="zh-CN"/>
    </w:rPr>
  </w:style>
  <w:style w:type="paragraph" w:styleId="000022">
    <w:name w:val="heading 5"/>
    <w:basedOn w:val="000019"/>
    <w:next w:val="000019"/>
    <w:link w:val="000023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  <w:lang w:val="en-US" w:eastAsia="zh-CN"/>
    </w:rPr>
  </w:style>
  <w:style w:type="table" w:styleId="000073">
    <w:name w:val="Medium List 2 Accent 3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9">
    <w:name w:val="Medium List 1"/>
    <w:basedOn w:val="00002d"/>
    <w:uiPriority w:val="65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</w:style>
  <w:style w:type="table" w:styleId="000068">
    <w:name w:val="Medium Shading 2 Accent 6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Grid 1"/>
    <w:basedOn w:val="00002d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character" w:styleId="000029" w:customStyle="1">
    <w:name w:val="Heading 8 Char"/>
    <w:basedOn w:val="00002c"/>
    <w:link w:val="000028"/>
    <w:uiPriority w:val="9"/>
    <w:semiHidden w:val="1"/>
    <w:qFormat w:val="1"/>
    <w:rPr>
      <w:rFonts w:ascii="微软雅黑" w:hAnsi="微软雅黑" w:eastAsia="微软雅黑" w:cs="微软雅黑"/>
      <w:color w:val="4F81BD" w:themeColor="accent1"/>
      <w:sz w:val="20"/>
      <w:szCs w:val="20"/>
      <w:lang w:val="en-US" w:eastAsia="zh-CN"/>
      <w14:textFill>
        <w14:solidFill>
          <w14:schemeClr w14:val="accent1"/>
        </w14:solidFill>
      </w14:textFill>
    </w:rPr>
  </w:style>
  <w:style w:type="table" w:styleId="000094">
    <w:name w:val="Colorful Shading Accent 1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</w:style>
  <w:style w:type="table" w:styleId="000053">
    <w:name w:val="Light List Accent 6"/>
    <w:basedOn w:val="00002d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4">
    <w:name w:val="Medium List 2 Accent 4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f">
    <w:name w:val="Medium Grid 2 Accent 1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paragraph" w:styleId="00003a">
    <w:name w:val="header"/>
    <w:basedOn w:val="000019"/>
    <w:link w:val="00003b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54">
    <w:name w:val="Light Grid"/>
    <w:basedOn w:val="00002d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f">
    <w:name w:val="Body Text 2"/>
    <w:basedOn w:val="000019"/>
    <w:link w:val="000040"/>
    <w:uiPriority w:val="99"/>
    <w:unhideWhenUsed w:val="1"/>
    <w:qFormat w:val="1"/>
    <w:pPr>
      <w:spacing w:after="120" w:line="480" w:lineRule="auto"/>
    </w:pPr>
  </w:style>
  <w:style w:type="table" w:styleId="000079">
    <w:name w:val="Medium Grid 1 Accent 2"/>
    <w:basedOn w:val="00002d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8">
    <w:name w:val="Light Grid Accent 4"/>
    <w:basedOn w:val="00002d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1">
    <w:name w:val="Dark List Accent 5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9">
    <w:name w:val="Light Grid Accent 5"/>
    <w:basedOn w:val="00002d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</w:style>
  <w:style w:type="table" w:styleId="00005d">
    <w:name w:val="Medium Shading 1 Accent 2"/>
    <w:basedOn w:val="00002d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62">
    <w:name w:val="Medium Shading 2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87">
    <w:name w:val="Medium Grid 3 Accent 2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character" w:styleId="000035" w:customStyle="1">
    <w:name w:val="Body Text Char"/>
    <w:basedOn w:val="00002c"/>
    <w:link w:val="000034"/>
    <w:uiPriority w:val="99"/>
    <w:qFormat w:val="1"/>
  </w:style>
  <w:style w:type="table" w:styleId="00008d">
    <w:name w:val="Dark List Accent 1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5e">
    <w:name w:val="Medium Shading 1 Accent 3"/>
    <w:basedOn w:val="00002d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41">
    <w:name w:val="List Continue 2"/>
    <w:basedOn w:val="000019"/>
    <w:uiPriority w:val="99"/>
    <w:unhideWhenUsed w:val="1"/>
    <w:qFormat w:val="1"/>
    <w:pPr>
      <w:spacing w:after="120"/>
      <w:ind w:left="720"/>
      <w:contextualSpacing w:val="1"/>
    </w:pPr>
  </w:style>
  <w:style w:type="character" w:styleId="0000b3" w:customStyle="1">
    <w:name w:val="Intense Reference"/>
    <w:basedOn w:val="00002c"/>
    <w:uiPriority w:val="32"/>
    <w:qFormat w:val="1"/>
    <w:rPr>
      <w:rFonts w:ascii="微软雅黑" w:hAnsi="微软雅黑" w:eastAsia="微软雅黑" w:cs="微软雅黑"/>
      <w:b w:val="1"/>
      <w:bCs w:val="1"/>
      <w:smallCaps w:val="1"/>
      <w:color w:val="C0504D" w:themeColor="accent2"/>
      <w:spacing w:val="5"/>
      <w:u w:val="single"/>
      <w:lang w:val="en-US" w:eastAsia="zh-CN"/>
      <w14:textFill>
        <w14:solidFill>
          <w14:schemeClr w14:val="accent2"/>
        </w14:solidFill>
      </w14:textFill>
    </w:rPr>
  </w:style>
  <w:style w:type="character" w:styleId="0000af" w:customStyle="1">
    <w:name w:val="Intense Quote Char"/>
    <w:basedOn w:val="00002c"/>
    <w:link w:val="0000ae"/>
    <w:uiPriority w:val="30"/>
    <w:qFormat w:val="1"/>
    <w:rPr>
      <w:rFonts w:ascii="微软雅黑" w:hAnsi="微软雅黑" w:eastAsia="微软雅黑" w:cs="微软雅黑"/>
      <w:b w:val="1"/>
      <w:bCs w:val="1"/>
      <w:i w:val="1"/>
      <w:i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table" w:styleId="00008c">
    <w:name w:val="Dark List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f">
    <w:name w:val="Light List Accent 2"/>
    <w:basedOn w:val="00002d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1e">
    <w:name w:val="heading 3"/>
    <w:basedOn w:val="000019"/>
    <w:next w:val="000019"/>
    <w:link w:val="00001f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微软雅黑" w:hAnsi="微软雅黑" w:eastAsia="微软雅黑" w:cs="微软雅黑"/>
      <w:b w:val="1"/>
      <w:b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table" w:styleId="00005a">
    <w:name w:val="Light Grid Accent 6"/>
    <w:basedOn w:val="00002d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character" w:styleId="00001f" w:customStyle="1">
    <w:name w:val="Heading 3 Char"/>
    <w:basedOn w:val="00002c"/>
    <w:link w:val="00001e"/>
    <w:uiPriority w:val="9"/>
    <w:rPr>
      <w:rFonts w:ascii="微软雅黑" w:hAnsi="微软雅黑" w:eastAsia="微软雅黑" w:cs="微软雅黑"/>
      <w:b w:val="1"/>
      <w:b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table" w:styleId="000089">
    <w:name w:val="Medium Grid 3 Accent 4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a0">
    <w:name w:val="Colorful List Accent 6"/>
    <w:basedOn w:val="00002d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6">
    <w:name w:val="Medium Grid 3 Accent 1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44" w:customStyle="1">
    <w:name w:val="Title Char"/>
    <w:basedOn w:val="00002c"/>
    <w:link w:val="000043"/>
    <w:uiPriority w:val="10"/>
    <w:qFormat w:val="1"/>
    <w:rPr>
      <w:rFonts w:ascii="微软雅黑" w:hAnsi="微软雅黑" w:eastAsia="微软雅黑" w:cs="微软雅黑"/>
      <w:color w:val="17375E" w:themeColor="text2" w:themeShade="BF"/>
      <w:spacing w:val="5"/>
      <w:kern w:val="28"/>
      <w:sz w:val="52"/>
      <w:szCs w:val="52"/>
      <w:lang w:val="en-US" w:eastAsia="zh-CN"/>
    </w:rPr>
  </w:style>
  <w:style w:type="paragraph" w:styleId="0000ac">
    <w:name w:val="Quote"/>
    <w:basedOn w:val="000019"/>
    <w:next w:val="000019"/>
    <w:link w:val="0000ad"/>
    <w:uiPriority w:val="29"/>
    <w:qFormat w:val="1"/>
    <w:rPr>
      <w:rFonts w:ascii="微软雅黑" w:hAnsi="微软雅黑" w:eastAsia="微软雅黑" w:cs="微软雅黑"/>
      <w:i w:val="1"/>
      <w:iCs w:val="1"/>
      <w:color w:val="000000" w:themeColor="text1"/>
      <w:lang w:val="en-US" w:eastAsia="zh-CN"/>
      <w14:textFill>
        <w14:solidFill>
          <w14:schemeClr w14:val="tx1"/>
        </w14:solidFill>
      </w14:textFill>
    </w:rPr>
  </w:style>
  <w:style w:type="table" w:styleId="0000a4">
    <w:name w:val="Colorful Grid Accent 3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character" w:styleId="000040" w:customStyle="1">
    <w:name w:val="Body Text 2 Char"/>
    <w:basedOn w:val="00002c"/>
    <w:link w:val="00003f"/>
    <w:uiPriority w:val="99"/>
    <w:qFormat w:val="1"/>
  </w:style>
  <w:style w:type="table" w:styleId="000070">
    <w:name w:val="Medium List 2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1b" w:customStyle="1">
    <w:name w:val="Heading 1 Char"/>
    <w:basedOn w:val="00002c"/>
    <w:link w:val="00001a"/>
    <w:uiPriority w:val="9"/>
    <w:rPr>
      <w:rFonts w:ascii="微软雅黑" w:hAnsi="微软雅黑" w:eastAsia="微软雅黑" w:cs="微软雅黑"/>
      <w:b w:val="1"/>
      <w:bCs w:val="1"/>
      <w:color w:val="376092" w:themeColor="accent1" w:themeShade="BF"/>
      <w:sz w:val="28"/>
      <w:szCs w:val="28"/>
      <w:lang w:val="en-US" w:eastAsia="zh-CN"/>
    </w:rPr>
  </w:style>
  <w:style w:type="table" w:styleId="000071">
    <w:name w:val="Medium List 2 Accent 1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1c">
    <w:name w:val="heading 2"/>
    <w:basedOn w:val="000019"/>
    <w:next w:val="000019"/>
    <w:link w:val="00001d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微软雅黑" w:hAnsi="微软雅黑" w:eastAsia="微软雅黑" w:cs="微软雅黑"/>
      <w:b w:val="1"/>
      <w:bCs w:val="1"/>
      <w:color w:val="000000"/>
      <w:sz w:val="23"/>
      <w:szCs w:val="26"/>
      <w:lang w:val="en-US" w:eastAsia="zh-CN"/>
    </w:rPr>
  </w:style>
  <w:style w:type="table" w:styleId="000081">
    <w:name w:val="Medium Grid 2 Accent 3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heading 9"/>
    <w:basedOn w:val="000019"/>
    <w:next w:val="000019"/>
    <w:link w:val="00002b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="微软雅黑" w:hAnsi="微软雅黑" w:eastAsia="微软雅黑" w:cs="微软雅黑"/>
      <w:i w:val="1"/>
      <w:iCs w:val="1"/>
      <w:color w:val="404040" w:themeColor="text1" w:themeTint="BF"/>
      <w:sz w:val="20"/>
      <w:szCs w:val="20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8">
    <w:name w:val="Medium Grid 3 Accent 3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1">
    <w:name w:val="Colorful Grid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paragraph" w:styleId="000030">
    <w:name w:val="List 3"/>
    <w:basedOn w:val="000019"/>
    <w:uiPriority w:val="99"/>
    <w:unhideWhenUsed w:val="1"/>
    <w:qFormat w:val="1"/>
    <w:pPr>
      <w:ind w:left="1080" w:hanging="360"/>
      <w:contextualSpacing w:val="1"/>
    </w:pPr>
  </w:style>
  <w:style w:type="paragraph" w:styleId="0000b5" w:customStyle="1">
    <w:name w:val="TOC Heading"/>
    <w:basedOn w:val="00001a"/>
    <w:next w:val="000019"/>
    <w:uiPriority w:val="39"/>
    <w:semiHidden w:val="1"/>
    <w:unhideWhenUsed w:val="1"/>
    <w:qFormat w:val="1"/>
    <w:pPr>
      <w:outlineLvl w:val="9"/>
    </w:pPr>
  </w:style>
  <w:style w:type="table" w:styleId="000050">
    <w:name w:val="Light List Accent 3"/>
    <w:basedOn w:val="00002d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1">
    <w:name w:val="caption"/>
    <w:basedOn w:val="000019"/>
    <w:next w:val="000019"/>
    <w:uiPriority w:val="35"/>
    <w:semiHidden w:val="1"/>
    <w:unhideWhenUsed w:val="1"/>
    <w:qFormat w:val="1"/>
    <w:pPr>
      <w:spacing w:line="240" w:lineRule="auto"/>
    </w:pPr>
    <w:rPr>
      <w:rFonts w:ascii="微软雅黑" w:hAnsi="微软雅黑" w:eastAsia="微软雅黑" w:cs="微软雅黑"/>
      <w:b w:val="1"/>
      <w:bCs w:val="1"/>
      <w:color w:val="4F81BD" w:themeColor="accent1"/>
      <w:sz w:val="18"/>
      <w:szCs w:val="18"/>
      <w:lang w:val="en-US" w:eastAsia="zh-CN"/>
      <w14:textFill>
        <w14:solidFill>
          <w14:schemeClr w14:val="accent1"/>
        </w14:solidFill>
      </w14:textFill>
    </w:rPr>
  </w:style>
  <w:style w:type="character" w:styleId="0000b4" w:customStyle="1">
    <w:name w:val="Book Title"/>
    <w:basedOn w:val="00002c"/>
    <w:uiPriority w:val="33"/>
    <w:qFormat w:val="1"/>
    <w:rPr>
      <w:rFonts w:ascii="微软雅黑" w:hAnsi="微软雅黑" w:eastAsia="微软雅黑" w:cs="微软雅黑"/>
      <w:b w:val="1"/>
      <w:bCs w:val="1"/>
      <w:smallCaps w:val="1"/>
      <w:spacing w:val="5"/>
      <w:lang w:val="en-US" w:eastAsia="zh-CN"/>
    </w:rPr>
  </w:style>
  <w:style w:type="table" w:styleId="00004b">
    <w:name w:val="Light Shading Accent 5"/>
    <w:basedOn w:val="00002d"/>
    <w:uiPriority w:val="60"/>
    <w:qFormat w:val="1"/>
    <w:pPr>
      <w:spacing w:after="0" w:line="240" w:lineRule="auto"/>
    </w:pPr>
    <w:rPr>
      <w:rFonts w:ascii="微软雅黑" w:hAnsi="微软雅黑" w:eastAsia="微软雅黑" w:cs="微软雅黑"/>
      <w:color w:val="31859C" w:themeColor="accent5" w:themeShade="BF"/>
      <w:lang w:val="en-US" w:eastAsia="zh-CN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2">
    <w:name w:val="Dark List Accent 6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8a">
    <w:name w:val="Medium Grid 3 Accent 5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9a">
    <w:name w:val="Colorful List"/>
    <w:basedOn w:val="00002d"/>
    <w:uiPriority w:val="72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a">
    <w:name w:val="Light Shading Accent 4"/>
    <w:basedOn w:val="00002d"/>
    <w:uiPriority w:val="60"/>
    <w:qFormat w:val="1"/>
    <w:pPr>
      <w:spacing w:after="0" w:line="240" w:lineRule="auto"/>
    </w:pPr>
    <w:rPr>
      <w:rFonts w:ascii="微软雅黑" w:hAnsi="微软雅黑" w:eastAsia="微软雅黑" w:cs="微软雅黑"/>
      <w:color w:val="604A7B" w:themeColor="accent4" w:themeShade="BF"/>
      <w:lang w:val="en-US" w:eastAsia="zh-CN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a">
    <w:name w:val="Medium List 1 Accent 1"/>
    <w:basedOn w:val="00002d"/>
    <w:uiPriority w:val="65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93">
    <w:name w:val="Colorful Shading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f">
    <w:name w:val="Medium Shading 1 Accent 4"/>
    <w:basedOn w:val="00002d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6">
    <w:name w:val="heading 7"/>
    <w:basedOn w:val="000019"/>
    <w:next w:val="000019"/>
    <w:link w:val="000027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="微软雅黑" w:hAnsi="微软雅黑" w:eastAsia="微软雅黑" w:cs="微软雅黑"/>
      <w:i w:val="1"/>
      <w:iCs w:val="1"/>
      <w:color w:val="404040" w:themeColor="text1" w:themeTint="BF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e">
    <w:name w:val="Light List Accent 1"/>
    <w:basedOn w:val="00002d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d">
    <w:name w:val="Medium List 1 Accent 4"/>
    <w:basedOn w:val="00002d"/>
    <w:uiPriority w:val="65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4d">
    <w:name w:val="Light List"/>
    <w:basedOn w:val="00002d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8">
    <w:name w:val="Colorful Shading Accent 5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table" w:styleId="000065">
    <w:name w:val="Medium Shading 2 Accent 3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e">
    <w:name w:val="macro"/>
    <w:link w:val="00002f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="微软雅黑"/>
      <w:sz w:val="20"/>
      <w:szCs w:val="20"/>
      <w:lang w:val="en-US" w:eastAsia="zh-CN" w:bidi="ar-SA"/>
    </w:rPr>
  </w:style>
  <w:style w:type="table" w:styleId="000064">
    <w:name w:val="Medium Shading 2 Accent 2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2d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1" w:customStyle="1">
    <w:name w:val="Heading 4 Char"/>
    <w:basedOn w:val="00002c"/>
    <w:link w:val="000020"/>
    <w:uiPriority w:val="9"/>
    <w:semiHidden w:val="1"/>
    <w:qFormat w:val="1"/>
    <w:rPr>
      <w:rFonts w:ascii="微软雅黑" w:hAnsi="微软雅黑" w:eastAsia="微软雅黑" w:cs="微软雅黑"/>
      <w:b w:val="1"/>
      <w:bCs w:val="1"/>
      <w:i w:val="1"/>
      <w:i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character" w:styleId="00003b" w:customStyle="1">
    <w:name w:val="Header Char"/>
    <w:basedOn w:val="00002c"/>
    <w:link w:val="00003a"/>
    <w:uiPriority w:val="99"/>
    <w:qFormat w:val="1"/>
  </w:style>
  <w:style w:type="paragraph" w:styleId="000007">
    <w:name w:val="List Bullet 3"/>
    <w:basedOn w:val="000019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000028">
    <w:name w:val="heading 8"/>
    <w:basedOn w:val="000019"/>
    <w:next w:val="000019"/>
    <w:link w:val="000029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  <w:lang w:val="en-US" w:eastAsia="zh-CN"/>
      <w14:textFill>
        <w14:solidFill>
          <w14:schemeClr w14:val="accent1"/>
        </w14:solidFill>
      </w14:textFill>
    </w:rPr>
  </w:style>
  <w:style w:type="character" w:styleId="00002c" w:default="1">
    <w:name w:val="Default Paragraph Font"/>
    <w:uiPriority w:val="1"/>
    <w:semiHidden w:val="1"/>
    <w:unhideWhenUsed w:val="1"/>
    <w:qFormat w:val="1"/>
  </w:style>
  <w:style w:type="table" w:styleId="000095">
    <w:name w:val="Colorful Shading Accent 2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5">
    <w:name w:val="Medium List 2 Accent 5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96">
    <w:name w:val="Colorful Shading Accent 3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03">
    <w:name w:val="List Number 3"/>
    <w:basedOn w:val="000019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9d">
    <w:name w:val="Colorful List Accent 3"/>
    <w:basedOn w:val="00002d"/>
    <w:uiPriority w:val="72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</w:style>
  <w:style w:type="table" w:styleId="000072">
    <w:name w:val="Medium List 2 Accent 2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7d">
    <w:name w:val="Medium Grid 1 Accent 6"/>
    <w:basedOn w:val="00002d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9e">
    <w:name w:val="Colorful List Accent 4"/>
    <w:basedOn w:val="00002d"/>
    <w:uiPriority w:val="72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e">
    <w:name w:val="Medium Grid 2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</w:style>
  <w:style w:type="table" w:styleId="000055">
    <w:name w:val="Light Grid Accent 1"/>
    <w:basedOn w:val="00002d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a">
    <w:name w:val="Medium Grid 1 Accent 3"/>
    <w:basedOn w:val="00002d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b">
    <w:name w:val="Colorful List Accent 1"/>
    <w:basedOn w:val="00002d"/>
    <w:uiPriority w:val="72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1">
    <w:name w:val="Medium Shading 1 Accent 6"/>
    <w:basedOn w:val="00002d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</w:style>
  <w:style w:type="character" w:styleId="0000a8">
    <w:name w:val="Strong"/>
    <w:basedOn w:val="00002c"/>
    <w:uiPriority w:val="22"/>
    <w:qFormat w:val="1"/>
    <w:rPr>
      <w:rFonts w:ascii="微软雅黑" w:hAnsi="微软雅黑" w:eastAsia="微软雅黑" w:cs="微软雅黑"/>
      <w:b w:val="1"/>
      <w:bCs w:val="1"/>
      <w:lang w:val="en-US" w:eastAsia="zh-CN"/>
    </w:rPr>
  </w:style>
  <w:style w:type="table" w:styleId="00008b">
    <w:name w:val="Medium Grid 3 Accent 6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8">
    <w:name w:val="footer"/>
    <w:basedOn w:val="000019"/>
    <w:link w:val="00003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0000a9">
    <w:name w:val="Emphasis"/>
    <w:basedOn w:val="00002c"/>
    <w:uiPriority w:val="20"/>
    <w:qFormat w:val="1"/>
    <w:rPr>
      <w:rFonts w:ascii="微软雅黑" w:hAnsi="微软雅黑" w:eastAsia="微软雅黑" w:cs="微软雅黑"/>
      <w:i w:val="1"/>
      <w:iCs w:val="1"/>
      <w:lang w:val="en-US" w:eastAsia="zh-CN"/>
    </w:rPr>
  </w:style>
  <w:style w:type="character" w:styleId="000025" w:customStyle="1">
    <w:name w:val="Heading 6 Char"/>
    <w:basedOn w:val="00002c"/>
    <w:link w:val="000024"/>
    <w:uiPriority w:val="9"/>
    <w:semiHidden w:val="1"/>
    <w:rPr>
      <w:rFonts w:ascii="微软雅黑" w:hAnsi="微软雅黑" w:eastAsia="微软雅黑" w:cs="微软雅黑"/>
      <w:i w:val="1"/>
      <w:iCs w:val="1"/>
      <w:color w:val="254061" w:themeColor="accent1" w:themeShade="80"/>
      <w:lang w:val="en-US" w:eastAsia="zh-CN"/>
    </w:rPr>
  </w:style>
  <w:style w:type="table" w:styleId="00005b">
    <w:name w:val="Medium Shading 1"/>
    <w:basedOn w:val="00002d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5">
    <w:name w:val="Medium Grid 3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5c">
    <w:name w:val="Medium Shading 1 Accent 1"/>
    <w:basedOn w:val="00002d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b2" w:customStyle="1">
    <w:name w:val="Subtle Reference"/>
    <w:basedOn w:val="00002c"/>
    <w:uiPriority w:val="31"/>
    <w:qFormat w:val="1"/>
    <w:rPr>
      <w:rFonts w:ascii="微软雅黑" w:hAnsi="微软雅黑" w:eastAsia="微软雅黑" w:cs="微软雅黑"/>
      <w:smallCaps w:val="1"/>
      <w:color w:val="C0504D" w:themeColor="accent2"/>
      <w:u w:val="single"/>
      <w:lang w:val="en-US" w:eastAsia="zh-CN"/>
      <w14:textFill>
        <w14:solidFill>
          <w14:schemeClr w14:val="accent2"/>
        </w14:solidFill>
      </w14:textFill>
    </w:rPr>
  </w:style>
  <w:style w:type="table" w:styleId="0000a5">
    <w:name w:val="Colorful Grid Accent 4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47">
    <w:name w:val="Light Shading Accent 1"/>
    <w:basedOn w:val="00002d"/>
    <w:uiPriority w:val="60"/>
    <w:pPr>
      <w:spacing w:after="0" w:line="240" w:lineRule="auto"/>
    </w:pPr>
    <w:rPr>
      <w:rFonts w:ascii="微软雅黑" w:hAnsi="微软雅黑" w:eastAsia="微软雅黑" w:cs="微软雅黑"/>
      <w:color w:val="376092" w:themeColor="accent1" w:themeShade="BF"/>
      <w:lang w:val="en-US" w:eastAsia="zh-CN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84">
    <w:name w:val="Medium Grid 2 Accent 6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5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6">
    <w:name w:val="Light Shading"/>
    <w:basedOn w:val="00002d"/>
    <w:uiPriority w:val="60"/>
    <w:pPr>
      <w:spacing w:after="0" w:line="240" w:lineRule="auto"/>
    </w:pPr>
    <w:rPr>
      <w:rFonts w:ascii="微软雅黑" w:hAnsi="微软雅黑" w:eastAsia="微软雅黑" w:cs="微软雅黑"/>
      <w:color w:val="000000" w:themeColor="text1" w:themeShade="BF"/>
      <w:lang w:val="en-US" w:eastAsia="zh-CN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76">
    <w:name w:val="Medium List 2 Accent 6"/>
    <w:basedOn w:val="00002d"/>
    <w:uiPriority w:val="66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80">
    <w:name w:val="Medium Grid 2 Accent 2"/>
    <w:basedOn w:val="00002d"/>
    <w:uiPriority w:val="68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</w:style>
  <w:style w:type="table" w:styleId="0000a2">
    <w:name w:val="Colorful Grid Accent 1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a3">
    <w:name w:val="Colorful Grid Accent 2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49">
    <w:name w:val="Light Shading Accent 3"/>
    <w:basedOn w:val="00002d"/>
    <w:uiPriority w:val="60"/>
    <w:qFormat w:val="1"/>
    <w:pPr>
      <w:spacing w:after="0" w:line="240" w:lineRule="auto"/>
    </w:pPr>
    <w:rPr>
      <w:rFonts w:ascii="微软雅黑" w:hAnsi="微软雅黑" w:eastAsia="微软雅黑" w:cs="微软雅黑"/>
      <w:color w:val="77933C" w:themeColor="accent3" w:themeShade="BF"/>
      <w:lang w:val="en-US" w:eastAsia="zh-CN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1">
    <w:name w:val="Light List Accent 4"/>
    <w:basedOn w:val="00002d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6">
    <w:name w:val="List 2"/>
    <w:basedOn w:val="000019"/>
    <w:uiPriority w:val="99"/>
    <w:unhideWhenUsed w:val="1"/>
    <w:qFormat w:val="1"/>
    <w:pPr>
      <w:ind w:left="720" w:hanging="360"/>
      <w:contextualSpacing w:val="1"/>
    </w:pPr>
  </w:style>
  <w:style w:type="table" w:styleId="000078">
    <w:name w:val="Medium Grid 1 Accent 1"/>
    <w:basedOn w:val="00002d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3d" w:customStyle="1">
    <w:name w:val="Subtitle Char"/>
    <w:basedOn w:val="00002c"/>
    <w:link w:val="00003c"/>
    <w:uiPriority w:val="11"/>
    <w:rPr>
      <w:rFonts w:ascii="微软雅黑" w:hAnsi="微软雅黑" w:eastAsia="微软雅黑" w:cs="微软雅黑"/>
      <w:i w:val="1"/>
      <w:iCs w:val="1"/>
      <w:color w:val="4F81BD" w:themeColor="accent1"/>
      <w:spacing w:val="15"/>
      <w:sz w:val="24"/>
      <w:szCs w:val="24"/>
      <w:lang w:val="en-US" w:eastAsia="zh-CN"/>
      <w14:textFill>
        <w14:solidFill>
          <w14:schemeClr w14:val="accent1"/>
        </w14:solidFill>
      </w14:textFill>
    </w:rPr>
  </w:style>
  <w:style w:type="table" w:styleId="000052">
    <w:name w:val="Light List Accent 5"/>
    <w:basedOn w:val="00002d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paragraph" w:styleId="000037">
    <w:name w:val="List Continue"/>
    <w:basedOn w:val="000019"/>
    <w:uiPriority w:val="99"/>
    <w:unhideWhenUsed w:val="1"/>
    <w:qFormat w:val="1"/>
    <w:pPr>
      <w:spacing w:after="120"/>
      <w:ind w:left="360"/>
      <w:contextualSpacing w:val="1"/>
    </w:pPr>
  </w:style>
  <w:style w:type="paragraph" w:styleId="00000d">
    <w:name w:val="List Bullet"/>
    <w:basedOn w:val="000019"/>
    <w:uiPriority w:val="99"/>
    <w:unhideWhenUsed w:val="1"/>
    <w:pPr>
      <w:numPr>
        <w:ilvl w:val="0"/>
        <w:numId w:val="5"/>
      </w:numPr>
      <w:contextualSpacing w:val="1"/>
    </w:pPr>
  </w:style>
  <w:style w:type="paragraph" w:styleId="000019" w:default="1">
    <w:name w:val="Normal"/>
    <w:uiPriority w:val="0"/>
    <w:qFormat w:val="1"/>
    <w:pPr>
      <w:spacing w:after="100" w:line="312" w:lineRule="auto"/>
    </w:pPr>
    <w:rPr>
      <w:rFonts w:ascii="微软雅黑" w:hAnsi="微软雅黑" w:eastAsia="微软雅黑" w:cs="微软雅黑"/>
      <w:color w:val="000000"/>
      <w:sz w:val="20"/>
      <w:szCs w:val="22"/>
      <w:lang w:val="en-US" w:eastAsia="zh-CN" w:bidi="ar-SA"/>
    </w:rPr>
  </w:style>
  <w:style w:type="table" w:styleId="000056">
    <w:name w:val="Light Grid Accent 2"/>
    <w:basedOn w:val="00002d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table" w:styleId="000097">
    <w:name w:val="Colorful Shading Accent 4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</w:style>
  <w:style w:type="table" w:styleId="000057">
    <w:name w:val="Light Grid Accent 3"/>
    <w:basedOn w:val="00002d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c">
    <w:name w:val="Medium List 1 Accent 3"/>
    <w:basedOn w:val="00002d"/>
    <w:uiPriority w:val="65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90">
    <w:name w:val="Dark List Accent 4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e">
    <w:name w:val="List"/>
    <w:basedOn w:val="000019"/>
    <w:uiPriority w:val="99"/>
    <w:unhideWhenUsed w:val="1"/>
    <w:qFormat w:val="1"/>
    <w:pPr>
      <w:ind w:left="360" w:hanging="360"/>
      <w:contextualSpacing w:val="1"/>
    </w:pPr>
  </w:style>
  <w:style w:type="character" w:styleId="00001d" w:customStyle="1">
    <w:name w:val="Heading 2 Char"/>
    <w:basedOn w:val="00002c"/>
    <w:link w:val="00001c"/>
    <w:uiPriority w:val="9"/>
    <w:qFormat w:val="1"/>
    <w:rPr>
      <w:rFonts w:ascii="微软雅黑" w:hAnsi="微软雅黑" w:eastAsia="微软雅黑" w:cs="微软雅黑"/>
      <w:b w:val="1"/>
      <w:bCs w:val="1"/>
      <w:color w:val="4F81BD" w:themeColor="accent1"/>
      <w:sz w:val="26"/>
      <w:szCs w:val="26"/>
      <w:lang w:val="en-US" w:eastAsia="zh-CN"/>
      <w14:textFill>
        <w14:solidFill>
          <w14:schemeClr w14:val="accent1"/>
        </w14:solidFill>
      </w14:textFill>
    </w:rPr>
  </w:style>
  <w:style w:type="table" w:styleId="00008f">
    <w:name w:val="Dark List Accent 3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43">
    <w:name w:val="Title"/>
    <w:basedOn w:val="000019"/>
    <w:next w:val="000019"/>
    <w:link w:val="000044"/>
    <w:uiPriority w:val="10"/>
    <w:qFormat w:val="1"/>
    <w:pPr>
      <w:spacing w:after="80" w:line="240" w:lineRule="auto"/>
      <w:contextualSpacing w:val="1"/>
    </w:pPr>
    <w:rPr>
      <w:rFonts w:ascii="微软雅黑" w:hAnsi="微软雅黑" w:eastAsia="微软雅黑" w:cs="微软雅黑"/>
      <w:b w:val="1"/>
      <w:color w:val="000000"/>
      <w:spacing w:val="5"/>
      <w:kern w:val="28"/>
      <w:sz w:val="36"/>
      <w:szCs w:val="52"/>
      <w:lang w:val="en-US" w:eastAsia="zh-CN"/>
    </w:rPr>
  </w:style>
  <w:style w:type="character" w:styleId="0000ad" w:customStyle="1">
    <w:name w:val="Quote Char"/>
    <w:basedOn w:val="00002c"/>
    <w:link w:val="0000ac"/>
    <w:uiPriority w:val="29"/>
    <w:qFormat w:val="1"/>
    <w:rPr>
      <w:rFonts w:ascii="微软雅黑" w:hAnsi="微软雅黑" w:eastAsia="微软雅黑" w:cs="微软雅黑"/>
      <w:i w:val="1"/>
      <w:iCs w:val="1"/>
      <w:color w:val="000000" w:themeColor="text1"/>
      <w:lang w:val="en-US" w:eastAsia="zh-CN"/>
      <w14:textFill>
        <w14:solidFill>
          <w14:schemeClr w14:val="tx1"/>
        </w14:solidFill>
      </w14:textFill>
    </w:rPr>
  </w:style>
  <w:style w:type="character" w:styleId="000039" w:customStyle="1">
    <w:name w:val="Footer Char"/>
    <w:basedOn w:val="00002c"/>
    <w:link w:val="000038"/>
    <w:uiPriority w:val="99"/>
    <w:qFormat w:val="1"/>
  </w:style>
  <w:style w:type="table" w:styleId="00008e">
    <w:name w:val="Dark List Accent 2"/>
    <w:basedOn w:val="00002d"/>
    <w:uiPriority w:val="70"/>
    <w:qFormat w:val="1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</w:style>
  <w:style w:type="paragraph" w:styleId="000042">
    <w:name w:val="List Continue 3"/>
    <w:basedOn w:val="000019"/>
    <w:uiPriority w:val="99"/>
    <w:unhideWhenUsed w:val="1"/>
    <w:pPr>
      <w:spacing w:after="120"/>
      <w:ind w:left="1080"/>
      <w:contextualSpacing w:val="1"/>
    </w:pPr>
  </w:style>
  <w:style w:type="paragraph" w:styleId="0000ae">
    <w:name w:val="Intense Quote"/>
    <w:basedOn w:val="000019"/>
    <w:next w:val="000019"/>
    <w:link w:val="0000af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 w:eastAsia="微软雅黑" w:cs="微软雅黑"/>
      <w:b w:val="1"/>
      <w:bCs w:val="1"/>
      <w:i w:val="1"/>
      <w:i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table" w:styleId="00006f">
    <w:name w:val="Medium List 1 Accent 6"/>
    <w:basedOn w:val="00002d"/>
    <w:uiPriority w:val="65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67">
    <w:name w:val="Medium Shading 2 Accent 5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1a">
    <w:name w:val="heading 1"/>
    <w:basedOn w:val="000019"/>
    <w:next w:val="000019"/>
    <w:link w:val="00001b"/>
    <w:uiPriority w:val="9"/>
    <w:qFormat w:val="1"/>
    <w:pPr>
      <w:keepNext w:val="1"/>
      <w:keepLines w:val="1"/>
      <w:spacing w:before="480" w:after="0"/>
      <w:outlineLvl w:val="0"/>
    </w:pPr>
    <w:rPr>
      <w:rFonts w:ascii="微软雅黑" w:hAnsi="微软雅黑" w:eastAsia="微软雅黑" w:cs="微软雅黑"/>
      <w:b w:val="1"/>
      <w:bCs w:val="1"/>
      <w:color w:val="000000"/>
      <w:sz w:val="28"/>
      <w:szCs w:val="28"/>
      <w:lang w:val="en-US" w:eastAsia="zh-CN"/>
    </w:rPr>
  </w:style>
  <w:style w:type="paragraph" w:styleId="000020">
    <w:name w:val="heading 4"/>
    <w:basedOn w:val="000019"/>
    <w:next w:val="000019"/>
    <w:link w:val="000021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="微软雅黑" w:hAnsi="微软雅黑" w:eastAsia="微软雅黑" w:cs="微软雅黑"/>
      <w:b w:val="1"/>
      <w:bCs w:val="1"/>
      <w:i w:val="1"/>
      <w:i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paragraph" w:styleId="0000aa">
    <w:name w:val="No Spacing"/>
    <w:uiPriority w:val="1"/>
    <w:qFormat w:val="1"/>
    <w:pPr>
      <w:spacing w:after="0" w:line="240" w:lineRule="auto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table" w:styleId="0000a7">
    <w:name w:val="Colorful Grid Accent 6"/>
    <w:basedOn w:val="00002d"/>
    <w:uiPriority w:val="73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character" w:styleId="00002f" w:customStyle="1">
    <w:name w:val="Macro Text Char"/>
    <w:basedOn w:val="00002c"/>
    <w:link w:val="00002e"/>
    <w:uiPriority w:val="99"/>
    <w:qFormat w:val="1"/>
    <w:rPr>
      <w:rFonts w:ascii="微软雅黑" w:hAnsi="微软雅黑" w:eastAsia="微软雅黑" w:cs="微软雅黑"/>
      <w:sz w:val="20"/>
      <w:szCs w:val="20"/>
      <w:lang w:val="en-US" w:eastAsia="zh-CN"/>
    </w:rPr>
  </w:style>
  <w:style w:type="table" w:styleId="000066">
    <w:name w:val="Medium Shading 2 Accent 4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5">
    <w:name w:val="Table Grid"/>
    <w:basedOn w:val="00002d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9">
    <w:name w:val="Colorful Shading Accent 6"/>
    <w:basedOn w:val="00002d"/>
    <w:uiPriority w:val="71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ab">
    <w:name w:val="List Paragraph"/>
    <w:basedOn w:val="000019"/>
    <w:uiPriority w:val="34"/>
    <w:qFormat w:val="1"/>
    <w:pPr>
      <w:ind w:left="720"/>
      <w:contextualSpacing w:val="1"/>
    </w:pPr>
  </w:style>
  <w:style w:type="paragraph" w:styleId="00003c">
    <w:name w:val="Subtitle"/>
    <w:basedOn w:val="000019"/>
    <w:next w:val="000019"/>
    <w:link w:val="00003d"/>
    <w:uiPriority w:val="11"/>
    <w:qFormat w:val="1"/>
    <w:rPr>
      <w:rFonts w:ascii="微软雅黑" w:hAnsi="微软雅黑" w:eastAsia="微软雅黑" w:cs="微软雅黑"/>
      <w:i w:val="1"/>
      <w:iCs w:val="1"/>
      <w:color w:val="4F81BD" w:themeColor="accent1"/>
      <w:spacing w:val="15"/>
      <w:sz w:val="24"/>
      <w:szCs w:val="24"/>
      <w:lang w:val="en-US" w:eastAsia="zh-CN"/>
      <w14:textFill>
        <w14:solidFill>
          <w14:schemeClr w14:val="accent1"/>
        </w14:solidFill>
      </w14:textFill>
    </w:rPr>
  </w:style>
  <w:style w:type="paragraph" w:styleId="000032">
    <w:name w:val="Body Text 3"/>
    <w:basedOn w:val="000019"/>
    <w:link w:val="000033"/>
    <w:uiPriority w:val="99"/>
    <w:unhideWhenUsed w:val="1"/>
    <w:qFormat w:val="1"/>
    <w:pPr>
      <w:spacing w:after="120"/>
    </w:pPr>
    <w:rPr>
      <w:rFonts w:ascii="微软雅黑" w:hAnsi="微软雅黑" w:eastAsia="微软雅黑" w:cs="微软雅黑"/>
      <w:sz w:val="16"/>
      <w:szCs w:val="16"/>
      <w:lang w:val="en-US" w:eastAsia="zh-CN"/>
    </w:rPr>
  </w:style>
  <w:style w:type="paragraph" w:styleId="000005">
    <w:name w:val="List Number 2"/>
    <w:basedOn w:val="000019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character" w:styleId="00002b" w:customStyle="1">
    <w:name w:val="Heading 9 Char"/>
    <w:basedOn w:val="00002c"/>
    <w:link w:val="00002a"/>
    <w:uiPriority w:val="9"/>
    <w:semiHidden w:val="1"/>
    <w:rPr>
      <w:rFonts w:ascii="微软雅黑" w:hAnsi="微软雅黑" w:eastAsia="微软雅黑" w:cs="微软雅黑"/>
      <w:i w:val="1"/>
      <w:iCs w:val="1"/>
      <w:color w:val="404040" w:themeColor="text1" w:themeTint="BF"/>
      <w:sz w:val="20"/>
      <w:szCs w:val="20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33" w:customStyle="1">
    <w:name w:val="Body Text 3 Char"/>
    <w:basedOn w:val="00002c"/>
    <w:link w:val="000032"/>
    <w:uiPriority w:val="99"/>
    <w:qFormat w:val="1"/>
    <w:rPr>
      <w:rFonts w:ascii="微软雅黑" w:hAnsi="微软雅黑" w:eastAsia="微软雅黑" w:cs="微软雅黑"/>
      <w:sz w:val="16"/>
      <w:szCs w:val="16"/>
      <w:lang w:val="en-US" w:eastAsia="zh-CN"/>
    </w:rPr>
  </w:style>
  <w:style w:type="table" w:styleId="000048">
    <w:name w:val="Light Shading Accent 2"/>
    <w:basedOn w:val="00002d"/>
    <w:uiPriority w:val="60"/>
    <w:qFormat w:val="1"/>
    <w:pPr>
      <w:spacing w:after="0" w:line="240" w:lineRule="auto"/>
    </w:pPr>
    <w:rPr>
      <w:rFonts w:ascii="微软雅黑" w:hAnsi="微软雅黑" w:eastAsia="微软雅黑" w:cs="微软雅黑"/>
      <w:color w:val="953735" w:themeColor="accent2" w:themeShade="BF"/>
      <w:lang w:val="en-US" w:eastAsia="zh-CN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9f">
    <w:name w:val="Colorful List Accent 5"/>
    <w:basedOn w:val="00002d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b">
    <w:name w:val="Medium Grid 1 Accent 4"/>
    <w:basedOn w:val="00002d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4">
    <w:name w:val="Body Text"/>
    <w:basedOn w:val="000019"/>
    <w:link w:val="000035"/>
    <w:uiPriority w:val="99"/>
    <w:unhideWhenUsed w:val="1"/>
    <w:qFormat w:val="1"/>
    <w:pPr>
      <w:spacing w:after="120"/>
    </w:pPr>
  </w:style>
  <w:style w:type="table" w:styleId="00009c">
    <w:name w:val="Colorful List Accent 2"/>
    <w:basedOn w:val="00002d"/>
    <w:uiPriority w:val="72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60">
    <w:name w:val="Medium Shading 1 Accent 5"/>
    <w:basedOn w:val="00002d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c">
    <w:name w:val="Light Shading Accent 6"/>
    <w:basedOn w:val="00002d"/>
    <w:uiPriority w:val="60"/>
    <w:pPr>
      <w:spacing w:after="0" w:line="240" w:lineRule="auto"/>
    </w:pPr>
    <w:rPr>
      <w:rFonts w:ascii="微软雅黑" w:hAnsi="微软雅黑" w:eastAsia="微软雅黑" w:cs="微软雅黑"/>
      <w:color w:val="E46C0A" w:themeColor="accent6" w:themeShade="BF"/>
      <w:lang w:val="en-US" w:eastAsia="zh-CN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c">
    <w:name w:val="Medium Grid 1 Accent 5"/>
    <w:basedOn w:val="00002d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b">
    <w:name w:val="Medium List 1 Accent 2"/>
    <w:basedOn w:val="00002d"/>
    <w:uiPriority w:val="65"/>
    <w:qFormat w:val="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3">
    <w:name w:val="Medium Shading 2 Accent 1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1" w:customStyle="1">
    <w:name w:val="Intense Emphasis"/>
    <w:basedOn w:val="00002c"/>
    <w:uiPriority w:val="21"/>
    <w:qFormat w:val="1"/>
    <w:rPr>
      <w:rFonts w:ascii="微软雅黑" w:hAnsi="微软雅黑" w:eastAsia="微软雅黑" w:cs="微软雅黑"/>
      <w:b w:val="1"/>
      <w:bCs w:val="1"/>
      <w:i w:val="1"/>
      <w:iCs w:val="1"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character" w:styleId="0000b0" w:customStyle="1">
    <w:name w:val="Subtle Emphasis"/>
    <w:basedOn w:val="00002c"/>
    <w:uiPriority w:val="19"/>
    <w:qFormat w:val="1"/>
    <w:rPr>
      <w:rFonts w:ascii="微软雅黑" w:hAnsi="微软雅黑" w:eastAsia="微软雅黑" w:cs="微软雅黑"/>
      <w:i w:val="1"/>
      <w:iCs w:val="1"/>
      <w:color w:val="808080" w:themeColor="text1" w:themeTint="80"/>
      <w:lang w:val="en-US"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24">
    <w:name w:val="heading 6"/>
    <w:basedOn w:val="000019"/>
    <w:next w:val="000019"/>
    <w:link w:val="000025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="微软雅黑" w:hAnsi="微软雅黑" w:eastAsia="微软雅黑" w:cs="微软雅黑"/>
      <w:i w:val="1"/>
      <w:iCs w:val="1"/>
      <w:color w:val="254061" w:themeColor="accent1" w:themeShade="80"/>
      <w:lang w:val="en-US" w:eastAsia="zh-CN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7" Type="http://schemas.openxmlformats.org/officeDocument/2006/relationships/image" Target="media/image1.png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6" Type="http://schemas.openxmlformats.org/officeDocument/2006/relationships/numbering" Target="numbering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2026-10-11T13:14:05Z</dcterms:created>
  <dcterms:modified xsi:type="dcterms:W3CDTF">2026-10-11T13:14:05Z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eyJoZGlkIjoiMjcxZmJlYmU2OTAyNDA3OGNhODJkZmRlNTAxOWU3NzYiLCJ1c2VySWQiOiI3NDEzNDYxMTYifQ==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0097A1D27E8B4335B83213F8A409284F_12</vt:lpwstr>
  </property>
</Properties>
</file>